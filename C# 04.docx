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13325" cy="2976880"/>
            <wp:effectExtent l="0" t="0" r="635" b="10160"/>
            <wp:docPr id="12" name="Picture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332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56175" cy="2943225"/>
            <wp:effectExtent l="0" t="0" r="12065" b="13335"/>
            <wp:docPr id="11" name="Picture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31970" cy="2572385"/>
            <wp:effectExtent l="0" t="0" r="11430" b="3175"/>
            <wp:docPr id="10" name="Picture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78705" cy="2896870"/>
            <wp:effectExtent l="0" t="0" r="13335" b="1397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01235" cy="2851150"/>
            <wp:effectExtent l="0" t="0" r="14605" b="13970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51705" cy="2821305"/>
            <wp:effectExtent l="0" t="0" r="3175" b="13335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94250" cy="2846705"/>
            <wp:effectExtent l="0" t="0" r="6350" b="3175"/>
            <wp:docPr id="6" name="Picture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88205" cy="2783840"/>
            <wp:effectExtent l="0" t="0" r="5715" b="5080"/>
            <wp:docPr id="5" name="Picture 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97985" cy="2493010"/>
            <wp:effectExtent l="0" t="0" r="8255" b="6350"/>
            <wp:docPr id="4" name="Picture 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39310" cy="2754630"/>
            <wp:effectExtent l="0" t="0" r="8890" b="3810"/>
            <wp:docPr id="3" name="Picture 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31055" cy="2628900"/>
            <wp:effectExtent l="0" t="0" r="1905" b="7620"/>
            <wp:docPr id="2" name="Picture 2" descr="C# LOO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# LOOP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  <w:t>Part01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 w14:paraId="0E87F2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C6684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Question: What is the default value assigned to array elements in C#?</w:t>
      </w:r>
    </w:p>
    <w:p w14:paraId="666CCE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0477DE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27" w:afterLines="35" w:afterAutospacing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</w:pPr>
      <w:r>
        <w:rPr>
          <w:rFonts w:hint="default" w:ascii="Times New Roman" w:hAnsi="Times New Roman" w:eastAsia="SimSun" w:cs="Times New Roman"/>
          <w:sz w:val="24"/>
          <w:szCs w:val="24"/>
          <w:cs/>
          <w:lang w:bidi="ar-SA"/>
        </w:rPr>
        <w:t>القيمة بتتحدد حسب نوع البيانات</w:t>
      </w:r>
      <w:r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  <w:t>.</w:t>
      </w:r>
    </w:p>
    <w:p w14:paraId="6E7B9710">
      <w:pPr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</w:pPr>
      <w:r>
        <w:rPr>
          <w:rFonts w:hint="default" w:ascii="Times New Roman" w:hAnsi="Times New Roman" w:eastAsia="SimSun" w:cs="Times New Roman"/>
          <w:sz w:val="24"/>
          <w:szCs w:val="24"/>
          <w:cs/>
          <w:lang w:bidi="ar-SA"/>
        </w:rPr>
        <w:t>لو أرقام، بتكون صفر</w:t>
      </w:r>
      <w:r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  <w:t>.</w:t>
      </w:r>
    </w:p>
    <w:p w14:paraId="7C34B733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70" w:afterLines="19" w:afterAutospacing="0"/>
        <w:ind w:left="42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</w:pPr>
      <w:r>
        <w:rPr>
          <w:rFonts w:hint="default" w:ascii="Times New Roman" w:hAnsi="Times New Roman" w:eastAsia="SimSun" w:cs="Times New Roman"/>
          <w:sz w:val="24"/>
          <w:szCs w:val="24"/>
          <w:cs/>
          <w:lang w:bidi="ar-SA"/>
        </w:rPr>
        <w:t xml:space="preserve">لو نصوص أو كائنات، بتكون </w:t>
      </w:r>
      <w:r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  <w:t>null.</w:t>
      </w:r>
    </w:p>
    <w:p w14:paraId="7EDE4A87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clear" w:pos="420"/>
        </w:tabs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</w:pPr>
      <w:r>
        <w:rPr>
          <w:rFonts w:hint="default" w:ascii="Times New Roman" w:hAnsi="Times New Roman" w:eastAsia="SimSun" w:cs="Times New Roman"/>
          <w:sz w:val="24"/>
          <w:szCs w:val="24"/>
          <w:cs/>
          <w:lang w:bidi="ar-SA"/>
        </w:rPr>
        <w:t xml:space="preserve">لو </w:t>
      </w:r>
      <w:r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  <w:t>Boolean</w:t>
      </w:r>
      <w:r>
        <w:rPr>
          <w:rFonts w:hint="default" w:ascii="Times New Roman" w:hAnsi="Times New Roman" w:eastAsia="SimSun" w:cs="Times New Roman"/>
          <w:sz w:val="24"/>
          <w:szCs w:val="24"/>
          <w:cs/>
          <w:lang w:bidi="ar-SA"/>
        </w:rPr>
        <w:t xml:space="preserve">، بتكون </w:t>
      </w:r>
      <w:r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  <w:t>false.</w:t>
      </w:r>
    </w:p>
    <w:p w14:paraId="45F2F2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eastAsia="SimSun" w:cs="Times New Roman"/>
          <w:sz w:val="24"/>
          <w:szCs w:val="24"/>
          <w:cs w:val="0"/>
          <w:lang/>
        </w:rPr>
      </w:pPr>
    </w:p>
    <w:p w14:paraId="0159E0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Question: What is the difference between Array.Clone() and Array.Copy()? </w:t>
      </w:r>
    </w:p>
    <w:p w14:paraId="419A45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center"/>
        <w:textAlignment w:val="auto"/>
        <w:rPr>
          <w:rFonts w:hint="cs" w:ascii="Times New Roman" w:hAnsi="Times New Roman" w:cs="Times New Roman"/>
          <w:b/>
          <w:bCs/>
          <w:sz w:val="24"/>
          <w:szCs w:val="24"/>
          <w:lang w:val="en-US" w:bidi="ar-E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Clone()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hint="cs" w:ascii="Times New Roman" w:hAnsi="Times New Roman" w:cs="Times New Roman"/>
          <w:b/>
          <w:bCs/>
          <w:sz w:val="24"/>
          <w:szCs w:val="24"/>
          <w:rtl/>
          <w:lang w:val="en-US" w:bidi="ar-EG"/>
        </w:rPr>
        <w:t xml:space="preserve"> </w:t>
      </w:r>
    </w:p>
    <w:p w14:paraId="5BFED9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63" w:beforeLines="17" w:beforeAutospacing="0" w:after="92" w:afterLines="25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بيعمل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نسخة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جديدة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كلها،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بنفس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القيم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77994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63" w:afterLines="17" w:afterAutospacing="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Copy():</w:t>
      </w:r>
    </w:p>
    <w:p w14:paraId="116CD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بينقل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القيم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للتانية،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وبتكون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أنت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مجهز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هينقل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لها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882EC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7F453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Question: What is the difference between GetLength() and Length for multi dimensional arrays?</w:t>
      </w:r>
      <w:r>
        <w:rPr>
          <w:rFonts w:hint="default" w:ascii="Times New Roman" w:hAnsi="Times New Roman" w:cs="Times New Roman"/>
          <w:sz w:val="28"/>
          <w:szCs w:val="28"/>
          <w:highlight w:val="green"/>
        </w:rPr>
        <w:t xml:space="preserve"> </w:t>
      </w:r>
    </w:p>
    <w:p w14:paraId="28BB1F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2D2698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81" w:afterLines="22" w:afterAutospacing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Length</w:t>
      </w:r>
    </w:p>
    <w:p w14:paraId="6FBEFC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بيرجع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إجمالي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عدد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العناصر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كلها،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يعني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بيحسب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الصفوف</w:t>
      </w:r>
      <w:r>
        <w:rPr>
          <w:rFonts w:hint="default" w:ascii="Times New Roman" w:hAnsi="Times New Roman" w:cs="Times New Roman"/>
          <w:sz w:val="24"/>
          <w:szCs w:val="24"/>
        </w:rPr>
        <w:t xml:space="preserve"> ×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الأعمدة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EDB235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116" w:beforeLines="32" w:beforeAutospacing="0" w:after="80" w:afterLines="22" w:afterAutospacing="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GetLength(dimension)</w:t>
      </w:r>
    </w:p>
    <w:p w14:paraId="133381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بيرجع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عدد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العناصر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بُعد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معين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أبعاد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عدد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الصفوف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عدد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الأعمدة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6C2B67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5EB28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Question: What is the difference between Array.Copy() and </w:t>
      </w:r>
    </w:p>
    <w:p w14:paraId="4CDB44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Array.ConstrainedCopy()? </w:t>
      </w:r>
    </w:p>
    <w:p w14:paraId="2F7672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843CB6A">
      <w:pPr>
        <w:pStyle w:val="85"/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Array.Copy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بتنقل البيانات من مصفوفة للتانية بشكل عادي، ولو حصل خطأ ممكن تكون نقلت جزء من البيانات</w:t>
      </w:r>
      <w:r>
        <w:rPr>
          <w:rFonts w:hint="default" w:ascii="Times New Roman" w:hAnsi="Times New Roman" w:cs="Times New Roman"/>
          <w:cs w:val="0"/>
          <w:lang/>
        </w:rPr>
        <w:t>.</w:t>
      </w:r>
    </w:p>
    <w:p w14:paraId="4244AC63">
      <w:pPr>
        <w:pStyle w:val="85"/>
        <w:keepNext w:val="0"/>
        <w:keepLines w:val="0"/>
        <w:pageBreakBefore w:val="0"/>
        <w:widowControl/>
        <w:numPr>
          <w:ilvl w:val="0"/>
          <w:numId w:val="12"/>
        </w:numPr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Array.ConstrainedCopy</w:t>
      </w:r>
      <w:r>
        <w:rPr>
          <w:rFonts w:hint="cs" w:ascii="Times New Roman" w:hAnsi="Times New Roman" w:cs="Times New Roman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cs/>
          <w:lang w:bidi="ar-SA"/>
        </w:rPr>
        <w:t>بتكون أكثر أمان، يا إما تنقل كل البيانات بنجاح، يا ما تنقلش خالص لو في مشكلة</w:t>
      </w:r>
      <w:r>
        <w:rPr>
          <w:rFonts w:hint="default" w:ascii="Times New Roman" w:hAnsi="Times New Roman" w:cs="Times New Roman"/>
          <w:cs w:val="0"/>
          <w:lang/>
        </w:rPr>
        <w:t>.</w:t>
      </w:r>
    </w:p>
    <w:p w14:paraId="3D1057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0BA89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93AD5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Question: Why is foreach preferred for read-only operations on arrays? </w:t>
      </w:r>
    </w:p>
    <w:p w14:paraId="23DC5A1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cs" w:ascii="Times New Roman" w:hAnsi="Times New Roman" w:cs="Times New Roman"/>
          <w:sz w:val="24"/>
          <w:szCs w:val="24"/>
          <w:rtl/>
          <w:cs w:val="0"/>
          <w:lang w:val="en-US" w:bidi="ar-EG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لأن</w:t>
      </w:r>
      <w:r>
        <w:rPr>
          <w:rFonts w:hint="cs" w:ascii="Times New Roman" w:hAnsi="Times New Roman" w:cs="Times New Roman"/>
          <w:sz w:val="24"/>
          <w:szCs w:val="24"/>
          <w:rtl/>
          <w:cs w:val="0"/>
          <w:lang w:val="en-US" w:bidi="ar-EG"/>
        </w:rPr>
        <w:t>:</w:t>
      </w:r>
    </w:p>
    <w:p w14:paraId="0C2577D6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Foreac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مصممة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علشان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تعدي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على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غير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تغيّره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ACAA953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سهلة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الاستخدام</w:t>
      </w:r>
    </w:p>
    <w:p w14:paraId="4319B795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بتحميك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إنك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تعدل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على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العناصر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بالغلط</w:t>
      </w:r>
    </w:p>
    <w:p w14:paraId="675773B9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بتخلي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الكود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أوضح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وأسهل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الفهم</w:t>
      </w:r>
    </w:p>
    <w:p w14:paraId="5E8D6A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F31DB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Question: Why is input validation important when working with user inputs? </w:t>
      </w:r>
    </w:p>
    <w:p w14:paraId="10A585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08F7B2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bidi="ar-EG"/>
        </w:rPr>
      </w:pPr>
      <w:r>
        <w:rPr>
          <w:rFonts w:hint="cs" w:ascii="Times New Roman" w:hAnsi="Times New Roman" w:cs="Times New Roman"/>
          <w:sz w:val="24"/>
          <w:szCs w:val="24"/>
          <w:rtl/>
          <w:lang w:bidi="ar-EG"/>
        </w:rPr>
        <w:t>لأن</w:t>
      </w:r>
      <w:r>
        <w:rPr>
          <w:rFonts w:hint="cs" w:ascii="Times New Roman" w:hAnsi="Times New Roman" w:cs="Times New Roman"/>
          <w:sz w:val="24"/>
          <w:szCs w:val="24"/>
          <w:rtl/>
          <w:lang w:val="en-US" w:bidi="ar-EG"/>
        </w:rPr>
        <w:t>:</w:t>
      </w:r>
    </w:p>
    <w:p w14:paraId="01234054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يسبب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أخطاء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البرنامج</w:t>
      </w:r>
    </w:p>
    <w:p w14:paraId="4359C252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يفتح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ثغرات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أمان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</w:t>
      </w:r>
      <w:r>
        <w:rPr>
          <w:rFonts w:hint="cs" w:ascii="Times New Roman" w:hAnsi="Times New Roman" w:cs="Times New Roman"/>
          <w:sz w:val="24"/>
          <w:szCs w:val="24"/>
          <w:rtl/>
          <w:cs w:val="0"/>
          <w:lang w:val="en-US" w:bidi="ar-EG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SQL Injection)</w:t>
      </w:r>
    </w:p>
    <w:p w14:paraId="64D8E13A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يخلي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النتائج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غلط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غير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منطقية</w:t>
      </w:r>
    </w:p>
    <w:p w14:paraId="3943C9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76DE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59" w:afterLines="16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التحقق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الإدخال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بيضمن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إن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البيانات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داخلة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صح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وآمنة،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وبيخلّي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البرنامج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65A1BAF8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أكثر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استقرارًا</w:t>
      </w:r>
    </w:p>
    <w:p w14:paraId="34FCF375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أكثر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أمانًا</w:t>
      </w:r>
    </w:p>
    <w:p w14:paraId="6E493D71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بيشتغل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بشكل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متوقع</w:t>
      </w:r>
    </w:p>
    <w:p w14:paraId="243CEE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C05E2E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Question: How can you format the output of a 2D array for better readability?</w:t>
      </w:r>
    </w:p>
    <w:p w14:paraId="333BD0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sz w:val="24"/>
          <w:szCs w:val="24"/>
          <w:lang w:val="en-US" w:bidi="ar-EG"/>
        </w:rPr>
      </w:pPr>
      <w:r>
        <w:rPr>
          <w:rFonts w:hint="cs" w:ascii="Times New Roman" w:hAnsi="Times New Roman" w:cs="Times New Roman"/>
          <w:sz w:val="24"/>
          <w:szCs w:val="24"/>
          <w:rtl/>
          <w:lang w:bidi="ar-EG"/>
        </w:rPr>
        <w:t>لما</w:t>
      </w:r>
      <w:r>
        <w:rPr>
          <w:rFonts w:hint="cs" w:ascii="Times New Roman" w:hAnsi="Times New Roman" w:cs="Times New Roman"/>
          <w:sz w:val="24"/>
          <w:szCs w:val="24"/>
          <w:rtl/>
          <w:lang w:val="en-US" w:bidi="ar-EG"/>
        </w:rPr>
        <w:t>:</w:t>
      </w:r>
    </w:p>
    <w:p w14:paraId="7267078A"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cs" w:ascii="Times New Roman" w:hAnsi="Times New Roman" w:cs="Times New Roman"/>
          <w:sz w:val="24"/>
          <w:szCs w:val="24"/>
          <w:rtl/>
          <w:lang w:bidi="ar-EG"/>
        </w:rPr>
        <w:t>تتعر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ض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العناصر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على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شكل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صفوف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وأعمدة</w:t>
      </w:r>
    </w:p>
    <w:p w14:paraId="3DDC828D"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/>
        <w:adjustRightInd/>
        <w:snapToGrid/>
        <w:spacing w:after="58" w:afterLines="1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يعني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صف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سطر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جديد،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متفصل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بمسافة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علامة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4216B47"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تستخدم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مسافات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متساوية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علامات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</w:t>
      </w:r>
      <w:r>
        <w:rPr>
          <w:rFonts w:hint="default" w:ascii="Times New Roman" w:hAnsi="Times New Roman" w:cs="Times New Roman"/>
          <w:sz w:val="24"/>
          <w:szCs w:val="24"/>
        </w:rPr>
        <w:t xml:space="preserve"> Tab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|)</w:t>
      </w:r>
    </w:p>
    <w:p w14:paraId="44DDB006"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/>
        <w:adjustRightInd/>
        <w:snapToGrid/>
        <w:spacing w:before="22" w:beforeLines="6" w:beforeAutospacing="0" w:after="29" w:afterLines="8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علشان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العناصر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تكون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مصطفّة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جنب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بعض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795B03EC">
      <w:pPr>
        <w:keepNext w:val="0"/>
        <w:keepLines w:val="0"/>
        <w:pageBreakBefore w:val="0"/>
        <w:widowControl/>
        <w:numPr>
          <w:ilvl w:val="0"/>
          <w:numId w:val="16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22" w:afterLines="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تضيف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عنوان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تنسيق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بسيط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بتحب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تنظم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البيانات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أكتر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65220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245193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Question: When should you prefer a switch statement over if-else?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br w:type="textWrapping"/>
      </w:r>
    </w:p>
    <w:p w14:paraId="6E9E97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تستخدم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switch </w:t>
      </w: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لما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:</w:t>
      </w:r>
    </w:p>
    <w:p w14:paraId="0F270390"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/>
        <w:adjustRightInd/>
        <w:snapToGrid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عندك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متغير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واحد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وبتقارن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قيمته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حالات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محددة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أرقام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حروف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كلمات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01C298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58ACDAF4"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/>
        <w:adjustRightInd/>
        <w:snapToGrid/>
        <w:spacing w:after="48" w:afterLines="13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الحالات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كتير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ومرتبطة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بقيم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ثابتة،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شروط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معقدة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23F21302">
      <w:pPr>
        <w:keepNext w:val="0"/>
        <w:keepLines w:val="0"/>
        <w:pageBreakBefore w:val="0"/>
        <w:widowControl/>
        <w:numPr>
          <w:ilvl w:val="0"/>
          <w:numId w:val="17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عايز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تخلي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الكود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أوضح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وأسهل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القراءة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كذا</w:t>
      </w:r>
      <w:r>
        <w:rPr>
          <w:rFonts w:hint="default" w:ascii="Times New Roman" w:hAnsi="Times New Roman" w:cs="Times New Roman"/>
          <w:sz w:val="24"/>
          <w:szCs w:val="24"/>
        </w:rPr>
        <w:t xml:space="preserve"> if-else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ورا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بعض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5BE50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50142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Autospacing="0"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Question: What is the time complexity of Array.Sort()?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br w:type="textWrapping"/>
      </w:r>
    </w:p>
    <w:p w14:paraId="064454F7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8" w:afterLines="16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 xml:space="preserve">الوقت اللي بتاخده </w:t>
      </w:r>
      <w:r>
        <w:rPr>
          <w:rFonts w:hint="default" w:ascii="Times New Roman" w:hAnsi="Times New Roman" w:cs="Times New Roman"/>
          <w:sz w:val="24"/>
          <w:szCs w:val="24"/>
          <w:cs w:val="0"/>
          <w:lang/>
        </w:rPr>
        <w:t xml:space="preserve">Array.Sort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غالبًا بيكون</w:t>
      </w:r>
      <w:r>
        <w:rPr>
          <w:rFonts w:hint="default" w:ascii="Times New Roman" w:hAnsi="Times New Roman" w:cs="Times New Roman"/>
          <w:sz w:val="24"/>
          <w:szCs w:val="24"/>
          <w:cs w:val="0"/>
          <w:lang/>
        </w:rPr>
        <w:t>:</w:t>
      </w:r>
    </w:p>
    <w:p w14:paraId="59172810">
      <w:pPr>
        <w:pStyle w:val="8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/>
        <w:adjustRightInd/>
        <w:snapToGrid/>
        <w:spacing w:before="0" w:beforeAutospacing="0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sz w:val="24"/>
          <w:szCs w:val="24"/>
        </w:rPr>
        <w:t>n log n</w:t>
      </w:r>
      <w:r>
        <w:rPr>
          <w:rStyle w:val="92"/>
          <w:rFonts w:hint="cs" w:ascii="Times New Roman" w:hAnsi="Times New Roman" w:cs="Times New Roman"/>
          <w:sz w:val="24"/>
          <w:szCs w:val="24"/>
          <w:rtl/>
          <w:lang w:val="en-US" w:bidi="ar-EG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لما البيانات عادية</w:t>
      </w:r>
      <w:r>
        <w:rPr>
          <w:rFonts w:hint="default" w:ascii="Times New Roman" w:hAnsi="Times New Roman" w:cs="Times New Roman"/>
          <w:sz w:val="24"/>
          <w:szCs w:val="24"/>
          <w:cs w:val="0"/>
          <w:lang/>
        </w:rPr>
        <w:t>.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وفي حالات نادرة جدًا ممكن تبقى أبطأ</w:t>
      </w:r>
      <w:r>
        <w:rPr>
          <w:rFonts w:hint="default" w:ascii="Times New Roman" w:hAnsi="Times New Roman" w:cs="Times New Roman"/>
          <w:sz w:val="24"/>
          <w:szCs w:val="24"/>
          <w:cs w:val="0"/>
          <w:lang/>
        </w:rPr>
        <w:t>.</w:t>
      </w:r>
    </w:p>
    <w:p w14:paraId="2C44F74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BC3AB2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B7C1F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Question: Which loop (for or foreach) is more efficient for calculating the sum of an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array, and why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  <w:lang w:val="en-US"/>
        </w:rPr>
        <w:t>?</w:t>
      </w:r>
    </w:p>
    <w:p w14:paraId="3E22F8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F595A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56" w:beforeLines="15" w:beforeAutospacing="0" w:after="81" w:afterLines="22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الـ</w:t>
      </w:r>
      <w:r>
        <w:rPr>
          <w:rFonts w:hint="default" w:ascii="Times New Roman" w:hAnsi="Times New Roman" w:cs="Times New Roman"/>
          <w:sz w:val="24"/>
          <w:szCs w:val="24"/>
        </w:rPr>
        <w:t xml:space="preserve"> for loop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بتكون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غالبًا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أكتر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كفاءة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شوية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foreach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خصوصًا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المصفوفات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35C08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لأن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7146ED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For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بتتعامل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العناصر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مباشرة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باستخدام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الفهرس</w:t>
      </w:r>
      <w:r>
        <w:rPr>
          <w:rFonts w:hint="default" w:ascii="Times New Roman" w:hAnsi="Times New Roman" w:cs="Times New Roman"/>
          <w:sz w:val="24"/>
          <w:szCs w:val="24"/>
        </w:rPr>
        <w:t xml:space="preserve"> (index).</w:t>
      </w:r>
    </w:p>
    <w:p w14:paraId="1FBA8C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foreach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بيستخدم</w:t>
      </w:r>
      <w:r>
        <w:rPr>
          <w:rFonts w:hint="default" w:ascii="Times New Roman" w:hAnsi="Times New Roman" w:cs="Times New Roman"/>
          <w:sz w:val="24"/>
          <w:szCs w:val="24"/>
        </w:rPr>
        <w:t xml:space="preserve"> Enumerator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داخلي،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وده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بيضيف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خطوة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زيادة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الخلفية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DDAA6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285915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Part02</w:t>
      </w:r>
    </w:p>
    <w:p w14:paraId="178A7F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2597B2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2- Define an enum called DayOfWeek with values: Monday, Tuesday, Wednesday, 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Thursday, Friday, Saturday, Sunday. </w:t>
      </w:r>
    </w:p>
    <w:p w14:paraId="0696CF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</w:pPr>
    </w:p>
    <w:p w14:paraId="34562F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ind w:right="324" w:rightChars="162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65445" cy="2659380"/>
            <wp:effectExtent l="0" t="0" r="5715" b="7620"/>
            <wp:docPr id="1" name="Picture 1" descr="Part 0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art 02 (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 w14:paraId="7F3A391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3- What happens if the user enters a value outside the range of 1 to 7? </w:t>
      </w:r>
    </w:p>
    <w:p w14:paraId="024041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5A56BD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البرنامج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هيطبع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رسالة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تقوله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إن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الرقم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غلط،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ومش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هيكمّل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7E0A1D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يعني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هيحوّل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الرقم،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ومش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هيحصل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خطأ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الكود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5BFF3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1F5E5E4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C3FA16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</w:rPr>
        <w:t>Part03 Bonus</w:t>
      </w:r>
    </w:p>
    <w:p w14:paraId="3D9367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6AC304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right"/>
        <w:textAlignment w:val="auto"/>
        <w:rPr>
          <w:rFonts w:hint="default" w:ascii="Times New Roman" w:hAnsi="Times New Roman" w:cs="Times New Roman"/>
          <w:sz w:val="24"/>
          <w:szCs w:val="24"/>
          <w:highlight w:val="red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red"/>
        </w:rPr>
        <w:t xml:space="preserve">4- self study report </w:t>
      </w:r>
    </w:p>
    <w:p w14:paraId="07460A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53" w:beforeLines="14" w:beforeAutospacing="0" w:after="118" w:afterLines="32" w:afterAutospacing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إيه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هو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الـ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Jagged Array</w:t>
      </w: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؟</w:t>
      </w:r>
    </w:p>
    <w:p w14:paraId="77DAF9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جواها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مصفوفات،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جواها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ممكن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يكون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ليها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طول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مختلف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087548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2" w:afterLines="14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يعني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الثنائية</w:t>
      </w:r>
      <w:r>
        <w:rPr>
          <w:rFonts w:hint="default" w:ascii="Times New Roman" w:hAnsi="Times New Roman" w:cs="Times New Roman"/>
          <w:sz w:val="24"/>
          <w:szCs w:val="24"/>
        </w:rPr>
        <w:t xml:space="preserve"> (2D array)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اللي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الصفوف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نفس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الطول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657AF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مثال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بسيط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3ED352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صف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فيه</w:t>
      </w:r>
      <w:r>
        <w:rPr>
          <w:rFonts w:hint="default" w:ascii="Times New Roman" w:hAnsi="Times New Roman" w:cs="Times New Roman"/>
          <w:sz w:val="24"/>
          <w:szCs w:val="24"/>
        </w:rPr>
        <w:t xml:space="preserve"> 3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عناصر،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صف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تاني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فيه</w:t>
      </w:r>
      <w:r>
        <w:rPr>
          <w:rFonts w:hint="default" w:ascii="Times New Roman" w:hAnsi="Times New Roman" w:cs="Times New Roman"/>
          <w:sz w:val="24"/>
          <w:szCs w:val="24"/>
        </w:rPr>
        <w:t xml:space="preserve"> 5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عناصر،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وصف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ثالث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فيه</w:t>
      </w:r>
      <w:r>
        <w:rPr>
          <w:rFonts w:hint="default" w:ascii="Times New Roman" w:hAnsi="Times New Roman" w:cs="Times New Roman"/>
          <w:sz w:val="24"/>
          <w:szCs w:val="24"/>
        </w:rPr>
        <w:t xml:space="preserve"> 2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بس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76E17FA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67E883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28421E0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84" w:afterLines="23" w:afterAutospacing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إيه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هو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 "Array of Objects"</w:t>
      </w:r>
      <w:r>
        <w:rPr>
          <w:rFonts w:hint="default" w:ascii="Times New Roman" w:hAnsi="Times New Roman" w:cs="Times New Roman"/>
          <w:b/>
          <w:bCs/>
          <w:sz w:val="24"/>
          <w:szCs w:val="24"/>
          <w:cs/>
          <w:lang w:bidi="ar-SA"/>
        </w:rPr>
        <w:t>؟</w:t>
      </w:r>
    </w:p>
    <w:p w14:paraId="142264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8" w:afterLines="16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يعني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كائن</w:t>
      </w:r>
      <w:r>
        <w:rPr>
          <w:rFonts w:hint="default" w:ascii="Times New Roman" w:hAnsi="Times New Roman" w:cs="Times New Roman"/>
          <w:sz w:val="24"/>
          <w:szCs w:val="24"/>
        </w:rPr>
        <w:t xml:space="preserve"> (object)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كلاس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معين،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مجرد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رقم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نص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BAAFD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مثال</w:t>
      </w:r>
      <w:r>
        <w:rPr>
          <w:rFonts w:hint="default" w:ascii="Times New Roman" w:hAnsi="Times New Roman" w:cs="Times New Roman"/>
          <w:sz w:val="24"/>
          <w:szCs w:val="24"/>
        </w:rPr>
        <w:t>:</w:t>
      </w:r>
    </w:p>
    <w:p w14:paraId="1F3E30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60" w:afterLines="16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عندك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كلاس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اسمه</w:t>
      </w:r>
      <w:r>
        <w:rPr>
          <w:rFonts w:hint="default" w:ascii="Times New Roman" w:hAnsi="Times New Roman" w:cs="Times New Roman"/>
          <w:sz w:val="24"/>
          <w:szCs w:val="24"/>
        </w:rPr>
        <w:t xml:space="preserve"> "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طالب</w:t>
      </w:r>
      <w:r>
        <w:rPr>
          <w:rFonts w:hint="default" w:ascii="Times New Roman" w:hAnsi="Times New Roman" w:cs="Times New Roman"/>
          <w:sz w:val="24"/>
          <w:szCs w:val="24"/>
        </w:rPr>
        <w:t>"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تقدر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تعمل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طلاب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40DD513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41" w:afterLines="11" w:after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عنصر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في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المصفوفة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بيكون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طالب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مختلف،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ليه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بياناته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الخاصة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الاسم،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السن،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الدرجات</w:t>
      </w:r>
      <w:r>
        <w:rPr>
          <w:rFonts w:hint="default" w:ascii="Times New Roman" w:hAnsi="Times New Roman" w:cs="Times New Roman"/>
          <w:sz w:val="24"/>
          <w:szCs w:val="24"/>
        </w:rPr>
        <w:t xml:space="preserve">...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إلخ</w:t>
      </w:r>
      <w:r>
        <w:rPr>
          <w:rFonts w:hint="default" w:ascii="Times New Roman" w:hAnsi="Times New Roman" w:cs="Times New Roman"/>
          <w:sz w:val="24"/>
          <w:szCs w:val="24"/>
          <w:cs w:val="0"/>
          <w:lang w:val="en-US" w:bidi="ar-SA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3EA44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2DDF844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 xml:space="preserve">5- what’s the default size of stack and heap and what are the consideration </w:t>
      </w:r>
    </w:p>
    <w:p w14:paraId="6A08CF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center"/>
        <w:textAlignment w:val="auto"/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Stack:</w:t>
      </w:r>
    </w:p>
    <w:p w14:paraId="5A3645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06ACEC01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/>
        <w:adjustRightInd/>
        <w:snapToGrid/>
        <w:spacing w:after="71" w:afterLines="19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حوالي</w:t>
      </w:r>
      <w:r>
        <w:rPr>
          <w:rFonts w:hint="default" w:ascii="Times New Roman" w:hAnsi="Times New Roman" w:cs="Times New Roman"/>
          <w:sz w:val="24"/>
          <w:szCs w:val="24"/>
        </w:rPr>
        <w:t xml:space="preserve"> 1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ميجا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لكل</w:t>
      </w:r>
      <w:r>
        <w:rPr>
          <w:rFonts w:hint="default" w:ascii="Times New Roman" w:hAnsi="Times New Roman" w:cs="Times New Roman"/>
          <w:sz w:val="24"/>
          <w:szCs w:val="24"/>
        </w:rPr>
        <w:t xml:space="preserve"> Thread</w:t>
      </w:r>
    </w:p>
    <w:p w14:paraId="1E06364D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49" w:afterLines="13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للمتغيرات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البسيطة</w:t>
      </w:r>
    </w:p>
    <w:p w14:paraId="35394BB7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سريع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بس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مساحته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محدودة</w:t>
      </w:r>
    </w:p>
    <w:p w14:paraId="2AC3E5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4EAB1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Heap:</w:t>
      </w:r>
    </w:p>
    <w:p w14:paraId="2F3B5B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86B9AA4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/>
        <w:adjustRightInd/>
        <w:snapToGrid/>
        <w:spacing w:after="71" w:afterLines="19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مفيش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حجم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ثابت</w:t>
      </w:r>
    </w:p>
    <w:p w14:paraId="726C393C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49" w:afterLines="13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للكائنات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والبيانات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الكبيرة</w:t>
      </w:r>
    </w:p>
    <w:p w14:paraId="635D3143">
      <w:pPr>
        <w:keepNext w:val="0"/>
        <w:keepLines w:val="0"/>
        <w:pageBreakBefore w:val="0"/>
        <w:widowControl/>
        <w:numPr>
          <w:ilvl w:val="0"/>
          <w:numId w:val="18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أبطأ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شوية،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بس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مساحته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أكبر</w:t>
      </w:r>
    </w:p>
    <w:p w14:paraId="4AE89F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7F99C1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85" w:afterLines="23" w:afterAutospacing="0"/>
        <w:jc w:val="righ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green"/>
        </w:rPr>
        <w:t>6- what is time complexity</w:t>
      </w:r>
    </w:p>
    <w:p w14:paraId="2E3EFC3F">
      <w:pPr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85" w:afterLines="23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هي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طريقة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نعرف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بيها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الكود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سريع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ولا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بطيء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لما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البيانات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تكتر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5CBEF67D">
      <w:pPr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 w:after="58" w:afterLines="16" w:after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الكود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بياخد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وقت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ثابت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مهما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كان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حجم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البيانات،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ده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سريع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37334A17">
      <w:pPr>
        <w:keepNext w:val="0"/>
        <w:keepLines w:val="0"/>
        <w:pageBreakBefore w:val="0"/>
        <w:widowControl/>
        <w:numPr>
          <w:ilvl w:val="0"/>
          <w:numId w:val="19"/>
        </w:numPr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ind w:left="420" w:leftChars="0" w:hanging="420" w:firstLineChars="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لو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الوقت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بيزيد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كل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ما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البيانات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زادت،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ده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cs/>
          <w:lang w:bidi="ar-SA"/>
        </w:rPr>
        <w:t>أبطأ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 w14:paraId="113EE4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l-KsorZulfiMath">
    <w:panose1 w:val="02010000000000000000"/>
    <w:charset w:val="00"/>
    <w:family w:val="auto"/>
    <w:pitch w:val="default"/>
    <w:sig w:usb0="00006000" w:usb1="00000000" w:usb2="00000000" w:usb3="00000000" w:csb0="00000040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3BF442"/>
    <w:multiLevelType w:val="singleLevel"/>
    <w:tmpl w:val="803BF44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20"/>
        <w:szCs w:val="20"/>
      </w:rPr>
    </w:lvl>
  </w:abstractNum>
  <w:abstractNum w:abstractNumId="1">
    <w:nsid w:val="9C9F6C86"/>
    <w:multiLevelType w:val="singleLevel"/>
    <w:tmpl w:val="9C9F6C86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154E7624"/>
    <w:multiLevelType w:val="singleLevel"/>
    <w:tmpl w:val="154E7624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1E3C93D5"/>
    <w:multiLevelType w:val="singleLevel"/>
    <w:tmpl w:val="1E3C93D5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4">
    <w:nsid w:val="2F20350A"/>
    <w:multiLevelType w:val="singleLevel"/>
    <w:tmpl w:val="2F20350A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2F272A15"/>
    <w:multiLevelType w:val="singleLevel"/>
    <w:tmpl w:val="2F272A15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63E7573A"/>
    <w:multiLevelType w:val="singleLevel"/>
    <w:tmpl w:val="63E7573A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6D483D50"/>
    <w:multiLevelType w:val="singleLevel"/>
    <w:tmpl w:val="6D483D50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abstractNum w:abstractNumId="18">
    <w:nsid w:val="79E1AE4E"/>
    <w:multiLevelType w:val="singleLevel"/>
    <w:tmpl w:val="79E1AE4E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8"/>
  </w:num>
  <w:num w:numId="12">
    <w:abstractNumId w:val="1"/>
  </w:num>
  <w:num w:numId="13">
    <w:abstractNumId w:val="15"/>
  </w:num>
  <w:num w:numId="14">
    <w:abstractNumId w:val="16"/>
  </w:num>
  <w:num w:numId="15">
    <w:abstractNumId w:val="12"/>
  </w:num>
  <w:num w:numId="16">
    <w:abstractNumId w:val="14"/>
  </w:num>
  <w:num w:numId="17">
    <w:abstractNumId w:val="0"/>
  </w:num>
  <w:num w:numId="18">
    <w:abstractNumId w:val="1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0F9C4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75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2025-08-07T17:47:31Z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