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/>
    <w:p w14:paraId="2E53AED9"/>
    <w:p w14:paraId="5901D0FD"/>
    <w:p w14:paraId="72F368A3"/>
    <w:p w14:paraId="77C1A3A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10" name="Picture 10" descr="Probl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bl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9" name="Picture 9" descr="Probl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obl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8" name="Picture 8" descr="Probl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obl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7" name="Picture 7" descr="Probl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obl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6" name="Picture 6" descr="Probl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bl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5" name="Picture 5" descr="Probl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blem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160645" cy="2547620"/>
            <wp:effectExtent l="0" t="0" r="5715" b="12700"/>
            <wp:docPr id="4" name="Picture 4" descr="Probl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obl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3" name="Picture 3" descr="Probl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oblem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127375"/>
            <wp:effectExtent l="0" t="0" r="6350" b="12065"/>
            <wp:docPr id="2" name="Picture 2" descr="Probl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oblem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B4B3"/>
    <w:p w14:paraId="34ABCBC0"/>
    <w:p w14:paraId="7B005707"/>
    <w:p w14:paraId="7CF28E64"/>
    <w:p w14:paraId="10828F5A"/>
    <w:p w14:paraId="44D58883"/>
    <w:p w14:paraId="0F45432B"/>
    <w:p w14:paraId="72146B1C"/>
    <w:p w14:paraId="49BFB628"/>
    <w:p w14:paraId="624A9EBB"/>
    <w:p w14:paraId="5928F8A4"/>
    <w:p w14:paraId="4D96EDD3"/>
    <w:p w14:paraId="2E4F6BBB"/>
    <w:p w14:paraId="307F63E9"/>
    <w:p w14:paraId="66B98FB3"/>
    <w:p w14:paraId="71C309E3"/>
    <w:p w14:paraId="011AEC17"/>
    <w:p w14:paraId="2CD74EA2"/>
    <w:p w14:paraId="44A0961A"/>
    <w:p w14:paraId="653DBB83"/>
    <w:p w14:paraId="786D2611"/>
    <w:p w14:paraId="7219B070"/>
    <w:p w14:paraId="720A1E25"/>
    <w:p w14:paraId="0DB8124D"/>
    <w:p w14:paraId="1086B3A6"/>
    <w:p w14:paraId="60196240"/>
    <w:p w14:paraId="36073B08">
      <w:pPr>
        <w:rPr>
          <w:rFonts w:hint="default" w:cstheme="minorBidi"/>
          <w:lang w:val="en-US" w:bidi="ar-EG"/>
        </w:rPr>
      </w:pPr>
      <w:r>
        <w:rPr>
          <w:rFonts w:hint="default" w:ascii="Times New Roman" w:hAnsi="Times New Roman" w:cs="Times New Roman"/>
          <w:highlight w:val="green"/>
          <w:lang w:val="en-US" w:bidi="ar-EG"/>
        </w:rPr>
        <w:t>LinkendIn</w:t>
      </w:r>
    </w:p>
    <w:p w14:paraId="11658E81">
      <w:pPr>
        <w:rPr>
          <w:rFonts w:hint="cs" w:cstheme="minorBidi"/>
          <w:lang w:bidi="ar-EG"/>
        </w:rPr>
      </w:pPr>
      <w:r>
        <w:rPr>
          <w:rFonts w:hint="cs" w:cstheme="minorBidi"/>
          <w:lang w:bidi="ar-EG"/>
        </w:rPr>
        <w:drawing>
          <wp:inline distT="0" distB="0" distL="114300" distR="114300">
            <wp:extent cx="5266690" cy="3127375"/>
            <wp:effectExtent l="0" t="0" r="6350" b="12065"/>
            <wp:docPr id="1" name="Picture 1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nked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87F0"/>
    <w:p w14:paraId="49FD625B"/>
    <w:p w14:paraId="20FE35FC"/>
    <w:p w14:paraId="480A802E"/>
    <w:p w14:paraId="601FD4AF"/>
    <w:p w14:paraId="08A40E8D"/>
    <w:p w14:paraId="07DD23E9"/>
    <w:p w14:paraId="2359E08D"/>
    <w:p w14:paraId="2E143AD1"/>
    <w:p w14:paraId="1D63AB93"/>
    <w:p w14:paraId="49922E57"/>
    <w:p w14:paraId="0C5271E7"/>
    <w:p w14:paraId="7DDEB7D2"/>
    <w:p w14:paraId="1595B12E"/>
    <w:p w14:paraId="6A0584F0"/>
    <w:p w14:paraId="6D9D50FA"/>
    <w:p w14:paraId="363AF311"/>
    <w:p w14:paraId="6C43DC50"/>
    <w:p w14:paraId="17B8A484"/>
    <w:p w14:paraId="5B10C4C2"/>
    <w:p w14:paraId="0B21E859">
      <w:pPr>
        <w:jc w:val="both"/>
      </w:pPr>
    </w:p>
    <w:p w14:paraId="57E29019">
      <w:pPr>
        <w:jc w:val="both"/>
      </w:pPr>
    </w:p>
    <w:p w14:paraId="113EE43C">
      <w:pPr>
        <w:jc w:val="both"/>
        <w:rPr>
          <w:rFonts w:hint="default" w:ascii="Times New Roman" w:hAnsi="Times New Roman" w:cs="Times New Roman"/>
          <w:sz w:val="24"/>
          <w:szCs w:val="24"/>
          <w:highlight w:val="green"/>
        </w:rPr>
      </w:pP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green"/>
        </w:rPr>
        <w:t xml:space="preserve">Question: What is the shortcut to comment and uncomment a selected block of code in Visual Studio? </w:t>
      </w:r>
    </w:p>
    <w:p w14:paraId="31D98797">
      <w:pPr>
        <w:jc w:val="both"/>
        <w:rPr>
          <w:rFonts w:hint="default"/>
          <w:sz w:val="24"/>
          <w:szCs w:val="24"/>
          <w:highlight w:val="green"/>
        </w:rPr>
      </w:pPr>
    </w:p>
    <w:p w14:paraId="70768593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sz w:val="21"/>
          <w:szCs w:val="21"/>
        </w:rPr>
      </w:pPr>
      <w:r>
        <w:rPr>
          <w:sz w:val="21"/>
          <w:szCs w:val="21"/>
          <w:cs/>
          <w:lang w:bidi="ar-SA"/>
        </w:rPr>
        <w:t xml:space="preserve">لو حابب تعلّق جزء من الكود في </w:t>
      </w:r>
      <w:r>
        <w:rPr>
          <w:rFonts w:cs="Times New Roman"/>
          <w:sz w:val="21"/>
          <w:szCs w:val="21"/>
          <w:cs w:val="0"/>
          <w:lang/>
        </w:rPr>
        <w:t>Visual Studio (</w:t>
      </w:r>
      <w:r>
        <w:rPr>
          <w:rFonts w:cs="Times New Roman"/>
          <w:sz w:val="21"/>
          <w:szCs w:val="21"/>
          <w:cs/>
          <w:lang w:bidi="ar-SA"/>
        </w:rPr>
        <w:t>يعني تخليه ما يشتغل مؤقتًا</w:t>
      </w:r>
      <w:r>
        <w:rPr>
          <w:rFonts w:cs="Times New Roman"/>
          <w:sz w:val="21"/>
          <w:szCs w:val="21"/>
          <w:cs w:val="0"/>
          <w:lang/>
        </w:rPr>
        <w:t>)</w:t>
      </w:r>
      <w:r>
        <w:rPr>
          <w:rFonts w:cs="Times New Roman"/>
          <w:sz w:val="21"/>
          <w:szCs w:val="21"/>
          <w:cs/>
          <w:lang w:bidi="ar-SA"/>
        </w:rPr>
        <w:t>، ببساطة ظلّله واضغط</w:t>
      </w:r>
      <w:r>
        <w:rPr>
          <w:rFonts w:cs="Times New Roman"/>
          <w:sz w:val="21"/>
          <w:szCs w:val="21"/>
          <w:cs w:val="0"/>
          <w:lang/>
        </w:rPr>
        <w:t>:</w:t>
      </w:r>
    </w:p>
    <w:p w14:paraId="73097DDD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sz w:val="21"/>
          <w:szCs w:val="21"/>
        </w:rPr>
      </w:pPr>
      <w:r>
        <w:rPr>
          <w:rStyle w:val="92"/>
          <w:sz w:val="21"/>
          <w:szCs w:val="21"/>
        </w:rPr>
        <w:t xml:space="preserve">Ctrl + K </w:t>
      </w:r>
      <w:r>
        <w:rPr>
          <w:rStyle w:val="92"/>
          <w:sz w:val="21"/>
          <w:szCs w:val="21"/>
          <w:cs/>
          <w:lang w:bidi="ar-SA"/>
        </w:rPr>
        <w:t xml:space="preserve">وبعدها على طول </w:t>
      </w:r>
      <w:r>
        <w:rPr>
          <w:rStyle w:val="92"/>
          <w:rFonts w:cs="Times New Roman"/>
          <w:sz w:val="21"/>
          <w:szCs w:val="21"/>
          <w:cs w:val="0"/>
          <w:lang/>
        </w:rPr>
        <w:t>Ctrl + C</w:t>
      </w:r>
    </w:p>
    <w:p w14:paraId="7F96B8E0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sz w:val="21"/>
          <w:szCs w:val="21"/>
        </w:rPr>
      </w:pPr>
      <w:r>
        <w:rPr>
          <w:sz w:val="21"/>
          <w:szCs w:val="21"/>
          <w:cs/>
          <w:lang w:bidi="ar-SA"/>
        </w:rPr>
        <w:t>ولو عايز تشيل التعليق وترجع الكود يشتغل تاني، ظلّله واضغط</w:t>
      </w:r>
      <w:r>
        <w:rPr>
          <w:rFonts w:cs="Times New Roman"/>
          <w:sz w:val="21"/>
          <w:szCs w:val="21"/>
          <w:cs w:val="0"/>
          <w:lang/>
        </w:rPr>
        <w:t>:</w:t>
      </w:r>
    </w:p>
    <w:p w14:paraId="220426E8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sz w:val="21"/>
          <w:szCs w:val="21"/>
        </w:rPr>
      </w:pPr>
      <w:r>
        <w:rPr>
          <w:rStyle w:val="92"/>
          <w:sz w:val="21"/>
          <w:szCs w:val="21"/>
        </w:rPr>
        <w:t xml:space="preserve">Ctrl + K </w:t>
      </w:r>
      <w:r>
        <w:rPr>
          <w:rStyle w:val="92"/>
          <w:sz w:val="21"/>
          <w:szCs w:val="21"/>
          <w:cs/>
          <w:lang w:bidi="ar-SA"/>
        </w:rPr>
        <w:t xml:space="preserve">وبعدها </w:t>
      </w:r>
      <w:r>
        <w:rPr>
          <w:rStyle w:val="92"/>
          <w:rFonts w:cs="Times New Roman"/>
          <w:sz w:val="21"/>
          <w:szCs w:val="21"/>
          <w:cs w:val="0"/>
          <w:lang/>
        </w:rPr>
        <w:t>Ctrl + U</w:t>
      </w:r>
    </w:p>
    <w:p w14:paraId="59F566EE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sz w:val="21"/>
          <w:szCs w:val="21"/>
        </w:rPr>
      </w:pPr>
      <w:r>
        <w:rPr>
          <w:sz w:val="21"/>
          <w:szCs w:val="21"/>
          <w:cs/>
          <w:lang w:bidi="ar-SA"/>
        </w:rPr>
        <w:t>يعني أول واحدة للتعليق، والتانية لإلغاء التعليق</w:t>
      </w:r>
      <w:r>
        <w:rPr>
          <w:rFonts w:cs="Times New Roman"/>
          <w:sz w:val="21"/>
          <w:szCs w:val="21"/>
          <w:cs w:val="0"/>
          <w:lang/>
        </w:rPr>
        <w:t>.</w:t>
      </w:r>
    </w:p>
    <w:p w14:paraId="4CA92934">
      <w:pPr>
        <w:jc w:val="lef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Explain the difference between a runtime error and a logical error with examples.</w:t>
      </w:r>
    </w:p>
    <w:p w14:paraId="75DCF18C">
      <w:pPr>
        <w:jc w:val="left"/>
        <w:rPr>
          <w:rFonts w:hint="default"/>
          <w:sz w:val="24"/>
          <w:szCs w:val="24"/>
          <w:highlight w:val="green"/>
          <w:lang w:val="en-US"/>
        </w:rPr>
      </w:pPr>
    </w:p>
    <w:p w14:paraId="5C464E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FBBA8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الـ </w:t>
      </w:r>
      <w:r>
        <w:rPr>
          <w:rFonts w:hint="default" w:ascii="Times New Roman" w:hAnsi="Times New Roman" w:cs="Times New Roman"/>
          <w:cs w:val="0"/>
        </w:rPr>
        <w:t>Runtime Error</w:t>
      </w:r>
    </w:p>
    <w:p w14:paraId="1A294A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يعني البرنامج بيبدأ يشتغل، وبعدين يحصل خطأ فجأة ويقف</w:t>
      </w:r>
      <w:r>
        <w:rPr>
          <w:rFonts w:hint="default" w:ascii="Times New Roman" w:hAnsi="Times New Roman" w:cs="Times New Roman"/>
        </w:rPr>
        <w:t>.</w:t>
      </w:r>
    </w:p>
    <w:p w14:paraId="3015E9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مثال</w:t>
      </w:r>
      <w:r>
        <w:rPr>
          <w:rFonts w:hint="default" w:ascii="Times New Roman" w:hAnsi="Times New Roman" w:cs="Times New Roman"/>
          <w:cs w:val="0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>عايز تقسم رقم على صفر</w:t>
      </w:r>
      <w:r>
        <w:rPr>
          <w:rFonts w:hint="default" w:ascii="Times New Roman" w:hAnsi="Times New Roman" w:cs="Times New Roman"/>
          <w:cs w:val="0"/>
        </w:rPr>
        <w:t>:</w:t>
      </w:r>
    </w:p>
    <w:p w14:paraId="5AD520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x = 5;</w:t>
      </w:r>
    </w:p>
    <w:p w14:paraId="6C7EC0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int y = x / 0; // </w:t>
      </w:r>
      <w:r>
        <w:rPr>
          <w:rFonts w:hint="default" w:ascii="Times New Roman" w:hAnsi="Times New Roman" w:cs="Times New Roman"/>
          <w:cs/>
        </w:rPr>
        <w:t>هنا البرنامج هيقف</w:t>
      </w:r>
    </w:p>
    <w:p w14:paraId="7163AA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9EE4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الـ </w:t>
      </w:r>
      <w:r>
        <w:rPr>
          <w:rFonts w:hint="default" w:ascii="Times New Roman" w:hAnsi="Times New Roman" w:cs="Times New Roman"/>
          <w:cs w:val="0"/>
        </w:rPr>
        <w:t>Logical Error</w:t>
      </w:r>
    </w:p>
    <w:p w14:paraId="2EB00D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يعني البرنامج يشتغل عادي ومافيش أي خطأ ظاهر، بس النتيجة تطلع غلط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لأنك فكرت غلط</w:t>
      </w:r>
      <w:r>
        <w:rPr>
          <w:rFonts w:hint="default" w:ascii="Times New Roman" w:hAnsi="Times New Roman" w:cs="Times New Roman"/>
          <w:cs w:val="0"/>
        </w:rPr>
        <w:t>.</w:t>
      </w:r>
    </w:p>
    <w:p w14:paraId="0058D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مثال</w:t>
      </w:r>
      <w:r>
        <w:rPr>
          <w:rFonts w:hint="default" w:ascii="Times New Roman" w:hAnsi="Times New Roman" w:cs="Times New Roman"/>
          <w:cs w:val="0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 xml:space="preserve">كنت عايز تقسم الرقم على </w:t>
      </w:r>
      <w:r>
        <w:rPr>
          <w:rFonts w:hint="default" w:ascii="Times New Roman" w:hAnsi="Times New Roman" w:cs="Times New Roman"/>
          <w:cs w:val="0"/>
        </w:rPr>
        <w:t>2</w:t>
      </w:r>
      <w:r>
        <w:rPr>
          <w:rFonts w:hint="default" w:ascii="Times New Roman" w:hAnsi="Times New Roman" w:cs="Times New Roman"/>
          <w:cs/>
        </w:rPr>
        <w:t>، بس بالغلط ضربته</w:t>
      </w:r>
      <w:r>
        <w:rPr>
          <w:rFonts w:hint="default" w:ascii="Times New Roman" w:hAnsi="Times New Roman" w:cs="Times New Roman"/>
          <w:cs w:val="0"/>
        </w:rPr>
        <w:t>:</w:t>
      </w:r>
    </w:p>
    <w:p w14:paraId="2C9A71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 x = 10;</w:t>
      </w:r>
    </w:p>
    <w:p w14:paraId="09C40273"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cs" w:ascii="Times New Roman" w:hAnsi="Times New Roman" w:cs="Times New Roman"/>
          <w:lang w:val="en-US" w:bidi="ar-EG"/>
        </w:rPr>
      </w:pPr>
      <w:r>
        <w:rPr>
          <w:rFonts w:hint="default" w:ascii="Times New Roman" w:hAnsi="Times New Roman" w:cs="Times New Roman"/>
        </w:rPr>
        <w:t xml:space="preserve">int y = x * 2; // </w:t>
      </w:r>
      <w:r>
        <w:rPr>
          <w:rFonts w:hint="default" w:ascii="Times New Roman" w:hAnsi="Times New Roman" w:cs="Times New Roman"/>
          <w:cs/>
        </w:rPr>
        <w:t>المفروض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 </w:t>
      </w:r>
      <w:r>
        <w:rPr>
          <w:rFonts w:hint="default" w:ascii="Times New Roman" w:hAnsi="Times New Roman" w:cs="Times New Roman"/>
          <w:cs w:val="0"/>
        </w:rPr>
        <w:t>x / 2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</w:p>
    <w:p w14:paraId="65C099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D8630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highlight w:val="green"/>
          <w:lang w:val="en-US"/>
        </w:rPr>
        <w:t>Q</w:t>
      </w:r>
      <w:r>
        <w:rPr>
          <w:rFonts w:hint="default" w:ascii="Times New Roman" w:hAnsi="Times New Roman"/>
          <w:sz w:val="24"/>
          <w:szCs w:val="24"/>
          <w:highlight w:val="green"/>
          <w:lang w:val="en-US"/>
        </w:rPr>
        <w:t>uestion: Why is it important to follow naming conventions such as PascalCase in C#?</w:t>
      </w:r>
      <w:r>
        <w:rPr>
          <w:rFonts w:hint="default" w:ascii="Times New Roman" w:hAnsi="Times New Roman"/>
          <w:lang w:val="en-US"/>
        </w:rPr>
        <w:t xml:space="preserve"> </w:t>
      </w:r>
    </w:p>
    <w:p w14:paraId="6E52E3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7F34E2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CBB6A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DAAED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لما بنكتب كود في </w:t>
      </w:r>
      <w:r>
        <w:rPr>
          <w:rFonts w:hint="default" w:ascii="Times New Roman" w:hAnsi="Times New Roman" w:cs="Times New Roman"/>
          <w:cs w:val="0"/>
        </w:rPr>
        <w:t>C#</w:t>
      </w:r>
      <w:r>
        <w:rPr>
          <w:rFonts w:hint="default" w:ascii="Times New Roman" w:hAnsi="Times New Roman" w:cs="Times New Roman"/>
          <w:cs/>
        </w:rPr>
        <w:t xml:space="preserve">، مهم نلتزم بطريقة تسمية معينة زي </w:t>
      </w:r>
      <w:r>
        <w:rPr>
          <w:rFonts w:hint="default" w:ascii="Times New Roman" w:hAnsi="Times New Roman" w:cs="Times New Roman"/>
        </w:rPr>
        <w:t xml:space="preserve">PascalCase </w:t>
      </w:r>
      <w:r>
        <w:rPr>
          <w:rFonts w:hint="default" w:ascii="Times New Roman" w:hAnsi="Times New Roman" w:cs="Times New Roman"/>
          <w:cs/>
        </w:rPr>
        <w:t>علشان</w:t>
      </w:r>
      <w:r>
        <w:rPr>
          <w:rFonts w:hint="default" w:ascii="Times New Roman" w:hAnsi="Times New Roman" w:cs="Times New Roman"/>
          <w:cs w:val="0"/>
        </w:rPr>
        <w:t>:</w:t>
      </w:r>
    </w:p>
    <w:p w14:paraId="23FCBD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أولًا</w:t>
      </w:r>
      <w:r>
        <w:rPr>
          <w:rFonts w:hint="default" w:ascii="Times New Roman" w:hAnsi="Times New Roman" w:cs="Times New Roman"/>
          <w:cs w:val="0"/>
        </w:rPr>
        <w:t xml:space="preserve">: </w:t>
      </w:r>
      <w:r>
        <w:rPr>
          <w:rFonts w:hint="default" w:ascii="Times New Roman" w:hAnsi="Times New Roman" w:cs="Times New Roman"/>
          <w:cs/>
        </w:rPr>
        <w:t>الكود يبقى شكله واضح ونضيف</w:t>
      </w:r>
    </w:p>
    <w:p w14:paraId="45F75E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يعني لما حد غيرك ييجي يقرأ الكود، يقدر يفهم بسرعة إن دي 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أو 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من شكل الاسم</w:t>
      </w:r>
      <w:r>
        <w:rPr>
          <w:rFonts w:hint="default" w:ascii="Times New Roman" w:hAnsi="Times New Roman" w:cs="Times New Roman"/>
          <w:cs w:val="0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>مثلاً</w:t>
      </w:r>
      <w:r>
        <w:rPr>
          <w:rFonts w:hint="default" w:ascii="Times New Roman" w:hAnsi="Times New Roman" w:cs="Times New Roman"/>
          <w:cs w:val="0"/>
        </w:rPr>
        <w:t>:</w:t>
      </w:r>
    </w:p>
    <w:p w14:paraId="2B1427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cs w:val="0"/>
        </w:rPr>
      </w:pPr>
      <w:r>
        <w:rPr>
          <w:rFonts w:hint="default" w:ascii="Times New Roman" w:hAnsi="Times New Roman" w:cs="Times New Roman"/>
        </w:rPr>
        <w:t xml:space="preserve">GetUserData()  // </w:t>
      </w:r>
      <w:r>
        <w:rPr>
          <w:rFonts w:hint="default" w:ascii="Times New Roman" w:hAnsi="Times New Roman" w:cs="Times New Roman"/>
          <w:cs/>
        </w:rPr>
        <w:t>دالة</w:t>
      </w:r>
    </w:p>
    <w:p w14:paraId="2C57F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 w:val="0"/>
        </w:rPr>
        <w:t xml:space="preserve">StudentProfile // </w:t>
      </w:r>
      <w:r>
        <w:rPr>
          <w:rFonts w:hint="default" w:ascii="Times New Roman" w:hAnsi="Times New Roman" w:cs="Times New Roman"/>
          <w:cs/>
        </w:rPr>
        <w:t>كلاس</w:t>
      </w:r>
    </w:p>
    <w:p w14:paraId="2E72F1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لو كل واحد سمّى على مزاجه، الكود هيبقى ملخبط ومش مفهوم</w:t>
      </w:r>
      <w:r>
        <w:rPr>
          <w:rFonts w:hint="default" w:ascii="Times New Roman" w:hAnsi="Times New Roman" w:cs="Times New Roman"/>
          <w:cs w:val="0"/>
        </w:rPr>
        <w:t>.</w:t>
      </w:r>
    </w:p>
    <w:p w14:paraId="439A15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82A01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ثانيًا</w:t>
      </w:r>
      <w:r>
        <w:rPr>
          <w:rFonts w:hint="default" w:ascii="Times New Roman" w:hAnsi="Times New Roman" w:cs="Times New Roman"/>
          <w:cs w:val="0"/>
        </w:rPr>
        <w:t xml:space="preserve">: </w:t>
      </w:r>
      <w:r>
        <w:rPr>
          <w:rFonts w:hint="default" w:ascii="Times New Roman" w:hAnsi="Times New Roman" w:cs="Times New Roman"/>
          <w:cs/>
        </w:rPr>
        <w:t>الشغل الجماعي يكون منظم</w:t>
      </w:r>
    </w:p>
    <w:p w14:paraId="7BA737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لو بتشتغل مع فريق، كل واحد لازم يكتب بنفس الشكل علشان الكود يبان كأنه مكتوب بإيد واحدة، وده يسهل التعاون والمراجعة</w:t>
      </w:r>
      <w:r>
        <w:rPr>
          <w:rFonts w:hint="default" w:ascii="Times New Roman" w:hAnsi="Times New Roman" w:cs="Times New Roman"/>
          <w:cs w:val="0"/>
        </w:rPr>
        <w:t>.</w:t>
      </w:r>
    </w:p>
    <w:p w14:paraId="345701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</w:rPr>
      </w:pPr>
    </w:p>
    <w:p w14:paraId="70D91F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ثالثًا</w:t>
      </w:r>
      <w:r>
        <w:rPr>
          <w:rFonts w:hint="default" w:ascii="Times New Roman" w:hAnsi="Times New Roman" w:cs="Times New Roman"/>
          <w:cs w:val="0"/>
        </w:rPr>
        <w:t xml:space="preserve">: </w:t>
      </w:r>
      <w:r>
        <w:rPr>
          <w:rFonts w:hint="default" w:ascii="Times New Roman" w:hAnsi="Times New Roman" w:cs="Times New Roman"/>
          <w:cs/>
        </w:rPr>
        <w:t>يخلي شغلك شكله احترافي</w:t>
      </w:r>
    </w:p>
    <w:p w14:paraId="706881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الناس اللي بتشتغل شغل محترف دايمًا بتهتم بتفاصيل زي دي، مش بس الكود يشتغل، كمان يكون شكله مرتب</w:t>
      </w:r>
      <w:r>
        <w:rPr>
          <w:rFonts w:hint="default" w:ascii="Times New Roman" w:hAnsi="Times New Roman" w:cs="Times New Roman"/>
          <w:cs w:val="0"/>
        </w:rPr>
        <w:t>.</w:t>
      </w:r>
    </w:p>
    <w:p w14:paraId="596057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AC741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يعني إيه </w:t>
      </w:r>
      <w:r>
        <w:rPr>
          <w:rFonts w:hint="default" w:ascii="Times New Roman" w:hAnsi="Times New Roman" w:cs="Times New Roman"/>
          <w:cs w:val="0"/>
        </w:rPr>
        <w:t>PascalCase</w:t>
      </w:r>
      <w:r>
        <w:rPr>
          <w:rFonts w:hint="default" w:ascii="Times New Roman" w:hAnsi="Times New Roman" w:cs="Times New Roman"/>
          <w:cs/>
        </w:rPr>
        <w:t>؟</w:t>
      </w:r>
    </w:p>
    <w:p w14:paraId="6DC89F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يعني كل كلمة في الاسم تبدأ بحرف كبير، زي</w:t>
      </w:r>
      <w:r>
        <w:rPr>
          <w:rFonts w:hint="default" w:ascii="Times New Roman" w:hAnsi="Times New Roman" w:cs="Times New Roman"/>
          <w:cs w:val="0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PrintReport, CalculateTotal, UserProfile</w:t>
      </w:r>
    </w:p>
    <w:p w14:paraId="787612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rPr>
          <w:rFonts w:hint="default" w:ascii="Times New Roman" w:hAnsi="Times New Roman" w:cs="Times New Roman"/>
        </w:rPr>
        <w:t xml:space="preserve"> </w:t>
      </w:r>
    </w:p>
    <w:p w14:paraId="4CABA0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/>
          <w:highlight w:val="green"/>
          <w:lang w:val="en-US"/>
        </w:rPr>
      </w:pPr>
    </w:p>
    <w:p w14:paraId="7165D7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/>
          <w:highlight w:val="green"/>
          <w:lang w:val="en-US"/>
        </w:rPr>
      </w:pPr>
      <w:r>
        <w:rPr>
          <w:rFonts w:hint="default" w:ascii="Times New Roman" w:hAnsi="Times New Roman"/>
          <w:sz w:val="24"/>
          <w:szCs w:val="24"/>
          <w:highlight w:val="green"/>
          <w:lang w:val="en-US"/>
        </w:rPr>
        <w:t>Question: Explain the difference between value types and reference types in terms of memory allocation.</w:t>
      </w:r>
      <w:r>
        <w:rPr>
          <w:rFonts w:hint="default" w:ascii="Times New Roman" w:hAnsi="Times New Roman"/>
          <w:highlight w:val="green"/>
          <w:lang w:val="en-US"/>
        </w:rPr>
        <w:t xml:space="preserve"> </w:t>
      </w:r>
    </w:p>
    <w:p w14:paraId="023AC7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</w:rPr>
      </w:pPr>
    </w:p>
    <w:p w14:paraId="2ADCFE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93597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cs" w:ascii="Times New Roman" w:hAnsi="Times New Roman" w:cs="Times New Roman"/>
          <w:rtl/>
          <w:cs w:val="0"/>
          <w:lang w:val="en-US" w:bidi="ar-EG"/>
        </w:rPr>
      </w:pPr>
      <w:r>
        <w:rPr>
          <w:rFonts w:hint="default" w:ascii="Times New Roman" w:hAnsi="Times New Roman" w:cs="Times New Roman"/>
        </w:rPr>
        <w:t>Value Types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أنواع القيمة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>:</w:t>
      </w:r>
    </w:p>
    <w:p w14:paraId="2C81E4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بيتخزنوا في جزء من الذاكرة اسمه </w:t>
      </w:r>
      <w:r>
        <w:rPr>
          <w:rFonts w:hint="default" w:ascii="Times New Roman" w:hAnsi="Times New Roman" w:cs="Times New Roman"/>
        </w:rPr>
        <w:t>Stack</w:t>
      </w:r>
      <w:r>
        <w:rPr>
          <w:rFonts w:hint="default" w:ascii="Times New Roman" w:hAnsi="Times New Roman" w:cs="Times New Roman"/>
          <w:cs/>
        </w:rPr>
        <w:t>، ولما تعمل نسخة منهم، كل نسخة بتبقى مستقلة لوحدها</w:t>
      </w:r>
      <w:r>
        <w:rPr>
          <w:rFonts w:hint="default" w:ascii="Times New Roman" w:hAnsi="Times New Roman" w:cs="Times New Roman"/>
          <w:cs w:val="0"/>
        </w:rPr>
        <w:t>.</w:t>
      </w:r>
    </w:p>
    <w:p w14:paraId="69DD3CAF">
      <w:pPr>
        <w:bidi/>
        <w:jc w:val="both"/>
        <w:rPr>
          <w:rFonts w:hint="default" w:ascii="Times New Roman" w:hAnsi="Times New Roman" w:cs="Times New Roman"/>
        </w:rPr>
      </w:pPr>
    </w:p>
    <w:p w14:paraId="03428037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Reference Types 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</w:rPr>
        <w:t>أنواع المرجع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 xml:space="preserve">بيتخزنوا في جزء تاني من الذاكرة اسمه </w:t>
      </w:r>
      <w:r>
        <w:rPr>
          <w:rFonts w:hint="default" w:ascii="Times New Roman" w:hAnsi="Times New Roman" w:cs="Times New Roman"/>
        </w:rPr>
        <w:t>Heap</w:t>
      </w:r>
      <w:r>
        <w:rPr>
          <w:rFonts w:hint="default" w:ascii="Times New Roman" w:hAnsi="Times New Roman" w:cs="Times New Roman"/>
          <w:cs/>
        </w:rPr>
        <w:t xml:space="preserve">، لكن المتغير نفسه بيكون في </w:t>
      </w:r>
      <w:r>
        <w:rPr>
          <w:rFonts w:hint="default" w:ascii="Times New Roman" w:hAnsi="Times New Roman" w:cs="Times New Roman"/>
        </w:rPr>
        <w:t xml:space="preserve">Stack </w:t>
      </w:r>
      <w:r>
        <w:rPr>
          <w:rFonts w:hint="default" w:ascii="Times New Roman" w:hAnsi="Times New Roman" w:cs="Times New Roman"/>
          <w:cs/>
        </w:rPr>
        <w:t xml:space="preserve">وبيحتوي على </w:t>
      </w:r>
      <w:r>
        <w:rPr>
          <w:rFonts w:hint="default" w:ascii="Times New Roman" w:hAnsi="Times New Roman" w:cs="Times New Roman"/>
          <w:cs w:val="0"/>
        </w:rPr>
        <w:t>"</w:t>
      </w:r>
      <w:r>
        <w:rPr>
          <w:rFonts w:hint="default" w:ascii="Times New Roman" w:hAnsi="Times New Roman" w:cs="Times New Roman"/>
          <w:cs/>
        </w:rPr>
        <w:t>رابط</w:t>
      </w:r>
      <w:r>
        <w:rPr>
          <w:rFonts w:hint="default" w:ascii="Times New Roman" w:hAnsi="Times New Roman" w:cs="Times New Roman"/>
          <w:cs w:val="0"/>
        </w:rPr>
        <w:t xml:space="preserve">" </w:t>
      </w:r>
      <w:r>
        <w:rPr>
          <w:rFonts w:hint="default" w:ascii="Times New Roman" w:hAnsi="Times New Roman" w:cs="Times New Roman"/>
          <w:cs/>
        </w:rPr>
        <w:t xml:space="preserve">للمكان في الـ </w:t>
      </w:r>
      <w:r>
        <w:rPr>
          <w:rFonts w:hint="default" w:ascii="Times New Roman" w:hAnsi="Times New Roman" w:cs="Times New Roman"/>
          <w:cs w:val="0"/>
        </w:rPr>
        <w:t xml:space="preserve">Heap. </w:t>
      </w:r>
      <w:r>
        <w:rPr>
          <w:rFonts w:hint="default" w:ascii="Times New Roman" w:hAnsi="Times New Roman" w:cs="Times New Roman"/>
          <w:cs/>
        </w:rPr>
        <w:t>ولما تنسخهم، بتنسخ العنوان مش البيانات، يعني النسخ بيشاوروا على نفس الحاجة</w:t>
      </w:r>
      <w:r>
        <w:rPr>
          <w:rFonts w:hint="default" w:ascii="Times New Roman" w:hAnsi="Times New Roman" w:cs="Times New Roman"/>
          <w:cs w:val="0"/>
        </w:rPr>
        <w:t>.</w:t>
      </w:r>
    </w:p>
    <w:p w14:paraId="30316D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2344C5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535274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743175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What will be the output of the following code? Explain why: </w:t>
      </w:r>
    </w:p>
    <w:p w14:paraId="422D50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int a = 2, b = 7;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36"/>
          <w:highlight w:val="green"/>
          <w:lang w:val="en-US"/>
        </w:rPr>
        <w:t>Console.WriteLine(a % b);</w:t>
      </w:r>
      <w:r>
        <w:rPr>
          <w:rFonts w:hint="default" w:ascii="Times New Roman" w:hAnsi="Times New Roman" w:cs="Times New Roman"/>
          <w:szCs w:val="24"/>
          <w:lang w:val="en-US"/>
        </w:rPr>
        <w:t xml:space="preserve">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2056C7EF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/>
        </w:rPr>
      </w:pPr>
    </w:p>
    <w:p w14:paraId="4C79984F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/>
        </w:rPr>
      </w:pPr>
      <w:r>
        <w:rPr>
          <w:rFonts w:hint="default"/>
          <w:sz w:val="20"/>
          <w:szCs w:val="20"/>
          <w:cs/>
        </w:rPr>
        <w:t xml:space="preserve">لما تستخدم العلامة </w:t>
      </w:r>
      <w:r>
        <w:rPr>
          <w:rFonts w:hint="default"/>
          <w:sz w:val="20"/>
          <w:szCs w:val="20"/>
        </w:rPr>
        <w:t xml:space="preserve">% </w:t>
      </w:r>
      <w:r>
        <w:rPr>
          <w:rFonts w:hint="default"/>
          <w:sz w:val="20"/>
          <w:szCs w:val="20"/>
          <w:cs/>
        </w:rPr>
        <w:t xml:space="preserve">في </w:t>
      </w:r>
      <w:r>
        <w:rPr>
          <w:rFonts w:hint="default"/>
          <w:sz w:val="20"/>
          <w:szCs w:val="20"/>
          <w:cs w:val="0"/>
        </w:rPr>
        <w:t>C#</w:t>
      </w:r>
      <w:r>
        <w:rPr>
          <w:rFonts w:hint="default"/>
          <w:sz w:val="20"/>
          <w:szCs w:val="20"/>
          <w:cs/>
        </w:rPr>
        <w:t xml:space="preserve">، دي معناها </w:t>
      </w:r>
      <w:r>
        <w:rPr>
          <w:rFonts w:hint="default"/>
          <w:sz w:val="20"/>
          <w:szCs w:val="20"/>
        </w:rPr>
        <w:t>"</w:t>
      </w:r>
      <w:r>
        <w:rPr>
          <w:rFonts w:hint="default"/>
          <w:sz w:val="20"/>
          <w:szCs w:val="20"/>
          <w:cs/>
        </w:rPr>
        <w:t>باقي القسمة</w:t>
      </w:r>
      <w:r>
        <w:rPr>
          <w:rFonts w:hint="default"/>
          <w:sz w:val="20"/>
          <w:szCs w:val="20"/>
          <w:cs w:val="0"/>
        </w:rPr>
        <w:t>"</w:t>
      </w:r>
      <w:r>
        <w:rPr>
          <w:rFonts w:hint="default"/>
          <w:sz w:val="20"/>
          <w:szCs w:val="20"/>
        </w:rPr>
        <w:t>.</w:t>
      </w:r>
    </w:p>
    <w:p w14:paraId="19C354F7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/>
        </w:rPr>
      </w:pPr>
      <w:r>
        <w:rPr>
          <w:rFonts w:hint="default"/>
          <w:sz w:val="20"/>
          <w:szCs w:val="20"/>
          <w:cs/>
        </w:rPr>
        <w:t>يعني لو قسمت رقم على رقم تاني، مش مهم الناتج كام، إحنا بنشوف الباقي</w:t>
      </w:r>
      <w:r>
        <w:rPr>
          <w:rFonts w:hint="default"/>
          <w:sz w:val="20"/>
          <w:szCs w:val="20"/>
        </w:rPr>
        <w:t xml:space="preserve"> </w:t>
      </w:r>
      <w:r>
        <w:rPr>
          <w:rFonts w:hint="default"/>
          <w:sz w:val="20"/>
          <w:szCs w:val="20"/>
          <w:cs/>
        </w:rPr>
        <w:t>اللي فاضل بعد القسمة</w:t>
      </w:r>
      <w:r>
        <w:rPr>
          <w:rFonts w:hint="default"/>
          <w:cs w:val="0"/>
        </w:rPr>
        <w:t>.</w:t>
      </w:r>
    </w:p>
    <w:p w14:paraId="666628DC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/>
        </w:rPr>
      </w:pPr>
      <w:r>
        <w:rPr>
          <w:rFonts w:hint="default"/>
          <w:sz w:val="20"/>
          <w:szCs w:val="20"/>
          <w:cs/>
        </w:rPr>
        <w:t>في الحالة دي، الرقم الأول أصغر من التاني، فمش هيقدر يتقسم عليه، والباقي هيفضل هو نفس الرقم</w:t>
      </w:r>
      <w:r>
        <w:rPr>
          <w:rFonts w:hint="default"/>
          <w:sz w:val="20"/>
          <w:szCs w:val="20"/>
          <w:cs w:val="0"/>
        </w:rPr>
        <w:t>.</w:t>
      </w:r>
    </w:p>
    <w:p w14:paraId="43B8BFD4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/>
          <w:sz w:val="20"/>
          <w:szCs w:val="20"/>
        </w:rPr>
      </w:pPr>
      <w:r>
        <w:rPr>
          <w:rFonts w:hint="default"/>
        </w:rPr>
        <w:t xml:space="preserve"> </w:t>
      </w:r>
      <w:r>
        <w:rPr>
          <w:rFonts w:hint="default"/>
          <w:sz w:val="20"/>
          <w:szCs w:val="20"/>
          <w:cs/>
        </w:rPr>
        <w:t>النتيجة هتكون</w:t>
      </w:r>
      <w:r>
        <w:rPr>
          <w:rFonts w:hint="cs" w:cs="Times New Roman"/>
          <w:sz w:val="20"/>
          <w:szCs w:val="20"/>
          <w:rtl/>
          <w:cs w:val="0"/>
          <w:lang w:val="en-US" w:bidi="ar-EG"/>
        </w:rPr>
        <w:t xml:space="preserve"> </w:t>
      </w:r>
      <w:r>
        <w:rPr>
          <w:rFonts w:hint="default"/>
          <w:sz w:val="20"/>
          <w:szCs w:val="20"/>
          <w:cs w:val="0"/>
        </w:rPr>
        <w:t>: 2</w:t>
      </w:r>
    </w:p>
    <w:p w14:paraId="1E36F0E6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/>
        </w:rPr>
      </w:pPr>
      <w:r>
        <w:rPr>
          <w:rFonts w:hint="default"/>
          <w:sz w:val="20"/>
          <w:szCs w:val="20"/>
          <w:cs/>
        </w:rPr>
        <w:t xml:space="preserve">لأن </w:t>
      </w:r>
      <w:r>
        <w:rPr>
          <w:rFonts w:hint="default"/>
          <w:sz w:val="20"/>
          <w:szCs w:val="20"/>
          <w:cs w:val="0"/>
        </w:rPr>
        <w:t xml:space="preserve">2 </w:t>
      </w:r>
      <w:r>
        <w:rPr>
          <w:rFonts w:hint="default"/>
          <w:sz w:val="20"/>
          <w:szCs w:val="20"/>
          <w:cs/>
        </w:rPr>
        <w:t xml:space="preserve">ما بتتقسمش على </w:t>
      </w:r>
      <w:r>
        <w:rPr>
          <w:rFonts w:hint="default"/>
          <w:sz w:val="20"/>
          <w:szCs w:val="20"/>
          <w:cs w:val="0"/>
        </w:rPr>
        <w:t>7</w:t>
      </w:r>
      <w:r>
        <w:rPr>
          <w:rFonts w:hint="default"/>
          <w:sz w:val="20"/>
          <w:szCs w:val="20"/>
          <w:cs/>
        </w:rPr>
        <w:t xml:space="preserve">، فـ الباقي هو </w:t>
      </w:r>
      <w:r>
        <w:rPr>
          <w:rFonts w:hint="default"/>
          <w:sz w:val="20"/>
          <w:szCs w:val="20"/>
          <w:cs w:val="0"/>
        </w:rPr>
        <w:t xml:space="preserve">2 </w:t>
      </w:r>
      <w:r>
        <w:rPr>
          <w:rFonts w:hint="default"/>
          <w:sz w:val="20"/>
          <w:szCs w:val="20"/>
          <w:cs/>
        </w:rPr>
        <w:t>نفسه</w:t>
      </w:r>
      <w:r>
        <w:rPr>
          <w:rFonts w:hint="default"/>
          <w:sz w:val="20"/>
          <w:szCs w:val="20"/>
          <w:cs w:val="0"/>
        </w:rPr>
        <w:t>.</w:t>
      </w:r>
    </w:p>
    <w:p w14:paraId="108C01E4">
      <w:pPr>
        <w:bidi/>
        <w:jc w:val="right"/>
        <w:rPr>
          <w:rFonts w:hint="default" w:ascii="Times New Roman" w:hAnsi="Times New Roman" w:cs="Times New Roman"/>
          <w:highlight w:val="green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How does the &amp;&amp; (logical AND) operator differ from the &amp; (bitwise AND) operator? </w:t>
      </w:r>
    </w:p>
    <w:p w14:paraId="4B3A75DF">
      <w:pPr>
        <w:bidi/>
        <w:jc w:val="right"/>
        <w:rPr>
          <w:rFonts w:hint="default" w:ascii="Times New Roman" w:hAnsi="Times New Roman" w:cs="Times New Roman"/>
          <w:highlight w:val="green"/>
          <w:lang w:val="en-US"/>
        </w:rPr>
      </w:pPr>
    </w:p>
    <w:p w14:paraId="67D6DE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5740AE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=&amp;&amp; 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بتشتغل في الشروط، ولو أول شرط غلط مش بتكمل</w:t>
      </w:r>
      <w:r>
        <w:rPr>
          <w:rFonts w:hint="default" w:ascii="Times New Roman" w:hAnsi="Times New Roman" w:cs="Times New Roman"/>
          <w:cs w:val="0"/>
        </w:rPr>
        <w:t>.</w:t>
      </w:r>
    </w:p>
    <w:p w14:paraId="20C094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43AA88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=&amp; </w:t>
      </w:r>
      <w:r>
        <w:rPr>
          <w:rFonts w:hint="default" w:ascii="Times New Roman" w:hAnsi="Times New Roman" w:cs="Times New Roman"/>
          <w:cs/>
        </w:rPr>
        <w:t>بتشتغل على الأرقام أو الشروط، بس بتكمل دايمًا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حتى لو أول حاجة غلط</w:t>
      </w:r>
      <w:r>
        <w:rPr>
          <w:rFonts w:hint="default" w:ascii="Times New Roman" w:hAnsi="Times New Roman" w:cs="Times New Roman"/>
          <w:cs w:val="0"/>
        </w:rPr>
        <w:t>.</w:t>
      </w:r>
    </w:p>
    <w:p w14:paraId="62D518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يعني </w:t>
      </w:r>
      <w:r>
        <w:rPr>
          <w:rFonts w:hint="default" w:ascii="Times New Roman" w:hAnsi="Times New Roman" w:cs="Times New Roman"/>
        </w:rPr>
        <w:t xml:space="preserve">&amp;&amp; </w:t>
      </w:r>
      <w:r>
        <w:rPr>
          <w:rFonts w:hint="default" w:ascii="Times New Roman" w:hAnsi="Times New Roman" w:cs="Times New Roman"/>
          <w:cs/>
        </w:rPr>
        <w:t xml:space="preserve">أذكى شوية، وبتعرف إمتى توقف، لكن </w:t>
      </w:r>
      <w:r>
        <w:rPr>
          <w:rFonts w:hint="default" w:ascii="Times New Roman" w:hAnsi="Times New Roman" w:cs="Times New Roman"/>
        </w:rPr>
        <w:t xml:space="preserve">&amp; </w:t>
      </w:r>
      <w:r>
        <w:rPr>
          <w:rFonts w:hint="default" w:ascii="Times New Roman" w:hAnsi="Times New Roman" w:cs="Times New Roman"/>
          <w:cs/>
        </w:rPr>
        <w:t>ماعندهاش تفاهم، بتنفذ كله</w:t>
      </w:r>
      <w:r>
        <w:rPr>
          <w:rFonts w:hint="default" w:ascii="Times New Roman" w:hAnsi="Times New Roman" w:cs="Times New Roman"/>
          <w:cs w:val="0"/>
        </w:rPr>
        <w:t>.</w:t>
      </w:r>
    </w:p>
    <w:p w14:paraId="1C99B2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/>
          <w:sz w:val="24"/>
          <w:szCs w:val="24"/>
          <w:highlight w:val="green"/>
          <w:lang w:val="en-US"/>
        </w:rPr>
        <w:t>Question: Why is explicit casting required when converting a double to an int?</w:t>
      </w:r>
    </w:p>
    <w:p w14:paraId="1AD51E80">
      <w:pPr>
        <w:bidi/>
        <w:jc w:val="right"/>
        <w:rPr>
          <w:rFonts w:hint="default"/>
          <w:lang w:val="en-US"/>
        </w:rPr>
      </w:pPr>
    </w:p>
    <w:p w14:paraId="7BF87B89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>لما تيجي تحوّل رقم فيه فاصلة</w:t>
      </w:r>
      <w:r>
        <w:rPr>
          <w:rFonts w:hint="default"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cs/>
        </w:rPr>
        <w:t xml:space="preserve">زي </w:t>
      </w:r>
      <w:r>
        <w:rPr>
          <w:rFonts w:hint="default" w:ascii="Times New Roman" w:hAnsi="Times New Roman" w:cs="Times New Roman"/>
          <w:sz w:val="20"/>
          <w:szCs w:val="20"/>
          <w:cs w:val="0"/>
        </w:rPr>
        <w:t xml:space="preserve">5.9) </w:t>
      </w:r>
      <w:r>
        <w:rPr>
          <w:rFonts w:hint="default" w:ascii="Times New Roman" w:hAnsi="Times New Roman" w:cs="Times New Roman"/>
          <w:sz w:val="20"/>
          <w:szCs w:val="20"/>
          <w:cs/>
        </w:rPr>
        <w:t>إلى رقم صحيح</w:t>
      </w:r>
      <w:r>
        <w:rPr>
          <w:rFonts w:hint="default" w:ascii="Times New Roman" w:hAnsi="Times New Roman" w:cs="Times New Roman"/>
          <w:sz w:val="20"/>
          <w:szCs w:val="20"/>
        </w:rPr>
        <w:t xml:space="preserve"> (</w:t>
      </w:r>
      <w:r>
        <w:rPr>
          <w:rFonts w:hint="default" w:ascii="Times New Roman" w:hAnsi="Times New Roman" w:cs="Times New Roman"/>
          <w:sz w:val="20"/>
          <w:szCs w:val="20"/>
          <w:cs/>
        </w:rPr>
        <w:t>زي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5)</w:t>
      </w:r>
      <w:r>
        <w:rPr>
          <w:rFonts w:hint="default" w:ascii="Times New Roman" w:hAnsi="Times New Roman" w:cs="Times New Roman"/>
          <w:sz w:val="20"/>
          <w:szCs w:val="20"/>
          <w:cs/>
        </w:rPr>
        <w:t>،</w:t>
      </w:r>
      <w:r>
        <w:rPr>
          <w:rFonts w:hint="cs" w:ascii="Times New Roman" w:hAnsi="Times New Roman" w:cs="Times New Roman"/>
          <w:sz w:val="20"/>
          <w:szCs w:val="20"/>
          <w:rtl/>
          <w:cs w:val="0"/>
          <w:lang w:val="en-US" w:bidi="ar-EG"/>
        </w:rPr>
        <w:t>)</w:t>
      </w:r>
      <w:r>
        <w:rPr>
          <w:rFonts w:hint="default" w:ascii="Times New Roman" w:hAnsi="Times New Roman" w:cs="Times New Roman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sz w:val="20"/>
          <w:szCs w:val="20"/>
          <w:cs/>
        </w:rPr>
        <w:t>الكمبيوتر بيقولك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:</w:t>
      </w:r>
      <w:r>
        <w:rPr>
          <w:rFonts w:hint="default" w:ascii="Times New Roman" w:hAnsi="Times New Roman" w:cs="Times New Roman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sz w:val="20"/>
          <w:szCs w:val="20"/>
        </w:rPr>
        <w:t>"</w:t>
      </w:r>
      <w:r>
        <w:rPr>
          <w:rFonts w:hint="default" w:ascii="Times New Roman" w:hAnsi="Times New Roman" w:cs="Times New Roman"/>
          <w:sz w:val="20"/>
          <w:szCs w:val="20"/>
          <w:cs/>
        </w:rPr>
        <w:t>أنت متأكد؟ هتشيل الجزء العشري وهتخسر جزء من الرقم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".</w:t>
      </w:r>
    </w:p>
    <w:p w14:paraId="5DE2CBBB">
      <w:pPr>
        <w:pStyle w:val="8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>علشان كده، ما بيعملش التحويل لوحده، ولازم تقوله صراحة</w:t>
      </w:r>
      <w:r>
        <w:rPr>
          <w:rFonts w:hint="default"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cs/>
        </w:rPr>
        <w:t xml:space="preserve">إنك موافق، وده اسمه </w:t>
      </w:r>
      <w:r>
        <w:rPr>
          <w:rFonts w:hint="default" w:ascii="Times New Roman" w:hAnsi="Times New Roman" w:cs="Times New Roman"/>
          <w:sz w:val="20"/>
          <w:szCs w:val="20"/>
        </w:rPr>
        <w:t>explicit casting.</w:t>
      </w:r>
    </w:p>
    <w:p w14:paraId="55F2E121">
      <w:pPr>
        <w:bidi/>
        <w:jc w:val="right"/>
        <w:rPr>
          <w:rFonts w:hint="default"/>
          <w:lang w:val="en-US"/>
        </w:rPr>
      </w:pPr>
    </w:p>
    <w:p w14:paraId="502D9BC0">
      <w:pPr>
        <w:bidi/>
        <w:jc w:val="righ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Question: What exception might occur if the input is invalid and how can you handle it</w:t>
      </w:r>
    </w:p>
    <w:p w14:paraId="6581E173">
      <w:pPr>
        <w:bidi/>
        <w:jc w:val="both"/>
        <w:rPr>
          <w:rFonts w:hint="default" w:ascii="Times New Roman" w:hAnsi="Times New Roman" w:cs="Times New Roman"/>
        </w:rPr>
      </w:pPr>
    </w:p>
    <w:p w14:paraId="15549FE9">
      <w:pPr>
        <w:bidi/>
        <w:jc w:val="left"/>
        <w:rPr>
          <w:rFonts w:hint="default" w:ascii="Times New Roman" w:hAnsi="Times New Roman" w:cs="Times New Roman"/>
        </w:rPr>
      </w:pPr>
    </w:p>
    <w:p w14:paraId="49FC9438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لما المستخدم يدخل حاجة غلط، إيه اللي ممكن يحصل؟</w:t>
      </w:r>
    </w:p>
    <w:p w14:paraId="26C0EDF4">
      <w:pPr>
        <w:bidi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البرنامج ممكن يوقف فجأة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ويطلعلك خطأ </w:t>
      </w:r>
      <w:r>
        <w:rPr>
          <w:rFonts w:hint="default" w:ascii="Times New Roman" w:hAnsi="Times New Roman" w:cs="Times New Roman"/>
          <w:cs w:val="0"/>
        </w:rPr>
        <w:t>(Exception)</w:t>
      </w:r>
      <w:r>
        <w:rPr>
          <w:rFonts w:hint="default" w:ascii="Times New Roman" w:hAnsi="Times New Roman" w:cs="Times New Roman"/>
        </w:rPr>
        <w:t>.</w:t>
      </w:r>
    </w:p>
    <w:p w14:paraId="0E6BAF7B">
      <w:pPr>
        <w:bidi/>
        <w:jc w:val="left"/>
        <w:rPr>
          <w:rFonts w:hint="default" w:ascii="Times New Roman" w:hAnsi="Times New Roman" w:cs="Times New Roman"/>
        </w:rPr>
      </w:pPr>
    </w:p>
    <w:p w14:paraId="0D83A155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زي إيه؟</w:t>
      </w:r>
    </w:p>
    <w:p w14:paraId="455BBE20">
      <w:pPr>
        <w:bidi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لو كنت طالب منه يكتب رقم، وكتب حروف، يحصل خطأ اسمه </w:t>
      </w:r>
      <w:r>
        <w:rPr>
          <w:rFonts w:hint="default" w:ascii="Times New Roman" w:hAnsi="Times New Roman" w:cs="Times New Roman"/>
        </w:rPr>
        <w:t>FormatException.</w:t>
      </w:r>
    </w:p>
    <w:p w14:paraId="3B9AB3D0">
      <w:pPr>
        <w:bidi/>
        <w:jc w:val="left"/>
        <w:rPr>
          <w:rFonts w:hint="default" w:ascii="Times New Roman" w:hAnsi="Times New Roman" w:cs="Times New Roman"/>
        </w:rPr>
      </w:pPr>
    </w:p>
    <w:p w14:paraId="444217E0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إزاي نحل المشكلة؟</w:t>
      </w:r>
    </w:p>
    <w:p w14:paraId="596D0FC3">
      <w:pPr>
        <w:bidi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بنستخدم حاجة اسمها </w:t>
      </w:r>
      <w:r>
        <w:rPr>
          <w:rFonts w:hint="default" w:ascii="Times New Roman" w:hAnsi="Times New Roman" w:cs="Times New Roman"/>
        </w:rPr>
        <w:t>try-catch</w:t>
      </w:r>
      <w:r>
        <w:rPr>
          <w:rFonts w:hint="default" w:ascii="Times New Roman" w:hAnsi="Times New Roman" w:cs="Times New Roman"/>
          <w:cs/>
        </w:rPr>
        <w:t>، ودي بتخلّي البرنامج ما ينهارش، وبدل ما يوقف، يقدر يطبعلك رسالة أو يتصرف</w:t>
      </w:r>
      <w:r>
        <w:rPr>
          <w:rFonts w:hint="default" w:ascii="Times New Roman" w:hAnsi="Times New Roman" w:cs="Times New Roman"/>
          <w:cs w:val="0"/>
        </w:rPr>
        <w:t>.</w:t>
      </w:r>
    </w:p>
    <w:p w14:paraId="4C62F409">
      <w:pPr>
        <w:bidi/>
        <w:jc w:val="left"/>
        <w:rPr>
          <w:rFonts w:hint="default" w:ascii="Times New Roman" w:hAnsi="Times New Roman" w:cs="Times New Roman"/>
        </w:rPr>
      </w:pPr>
    </w:p>
    <w:p w14:paraId="50548B89">
      <w:pPr>
        <w:bidi/>
        <w:jc w:val="left"/>
        <w:rPr>
          <w:rFonts w:hint="default" w:ascii="Times New Roman" w:hAnsi="Times New Roman" w:cs="Times New Roman"/>
          <w:lang w:val="en-US"/>
        </w:rPr>
      </w:pPr>
    </w:p>
    <w:p w14:paraId="25D1A299">
      <w:pPr>
        <w:bidi/>
        <w:jc w:val="righ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Question: Given the code below, what is the value of x after execution? Explain why </w:t>
      </w:r>
    </w:p>
    <w:p w14:paraId="5EBA72FE">
      <w:pPr>
        <w:bidi/>
        <w:jc w:val="righ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int x = 5; </w:t>
      </w:r>
    </w:p>
    <w:p w14:paraId="5632A114">
      <w:pPr>
        <w:bidi/>
        <w:jc w:val="righ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int y = ++x + x++; </w:t>
      </w:r>
    </w:p>
    <w:p w14:paraId="5692549D">
      <w:pPr>
        <w:bidi/>
        <w:jc w:val="righ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5E91BBD9">
      <w:pPr>
        <w:bidi/>
        <w:jc w:val="both"/>
        <w:rPr>
          <w:rFonts w:hint="cs" w:ascii="Times New Roman" w:hAnsi="Times New Roman" w:cs="Times New Roman"/>
          <w:lang w:val="en-US" w:bidi="ar-EG"/>
        </w:rPr>
      </w:pPr>
    </w:p>
    <w:p w14:paraId="5E20D92D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إيه اللي بيحصل؟</w:t>
      </w:r>
    </w:p>
    <w:p w14:paraId="40CA981F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الأول زوّد </w:t>
      </w:r>
      <w:r>
        <w:rPr>
          <w:rFonts w:hint="default" w:ascii="Times New Roman" w:hAnsi="Times New Roman" w:cs="Times New Roman"/>
          <w:cs w:val="0"/>
        </w:rPr>
        <w:t xml:space="preserve">x </w:t>
      </w:r>
      <w:r>
        <w:rPr>
          <w:rFonts w:hint="default" w:ascii="Times New Roman" w:hAnsi="Times New Roman" w:cs="Times New Roman"/>
          <w:cs/>
        </w:rPr>
        <w:t>فبقت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 </w:t>
      </w:r>
      <w:r>
        <w:rPr>
          <w:rFonts w:hint="default" w:ascii="Times New Roman" w:hAnsi="Times New Roman" w:cs="Times New Roman"/>
          <w:cs w:val="0"/>
        </w:rPr>
        <w:t>6</w:t>
      </w:r>
    </w:p>
    <w:p w14:paraId="00372724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بعدين استخدمها وجمعها، وبعدين زوّدها تاني فبقت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 </w:t>
      </w:r>
      <w:r>
        <w:rPr>
          <w:rFonts w:hint="default" w:ascii="Times New Roman" w:hAnsi="Times New Roman" w:cs="Times New Roman"/>
          <w:cs w:val="0"/>
        </w:rPr>
        <w:t>7</w:t>
      </w:r>
    </w:p>
    <w:p w14:paraId="71FE1B26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النتيجة</w:t>
      </w:r>
      <w:r>
        <w:rPr>
          <w:rFonts w:hint="default" w:ascii="Times New Roman" w:hAnsi="Times New Roman" w:cs="Times New Roman"/>
          <w:cs w:val="0"/>
        </w:rPr>
        <w:t>:</w:t>
      </w:r>
    </w:p>
    <w:p w14:paraId="3ECB330B">
      <w:pPr>
        <w:bidi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 w:val="0"/>
        </w:rPr>
        <w:t>=</w:t>
      </w:r>
      <w:r>
        <w:rPr>
          <w:rFonts w:hint="default" w:ascii="Times New Roman" w:hAnsi="Times New Roman" w:cs="Times New Roman"/>
        </w:rPr>
        <w:t>X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</w:rPr>
        <w:t>بعد التنفيذ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</w:rPr>
        <w:t xml:space="preserve"> </w:t>
      </w:r>
      <w:r>
        <w:rPr>
          <w:rFonts w:hint="default" w:ascii="Times New Roman" w:hAnsi="Times New Roman" w:cs="Times New Roman"/>
          <w:cs w:val="0"/>
        </w:rPr>
        <w:t xml:space="preserve"> 7</w:t>
      </w:r>
    </w:p>
    <w:p w14:paraId="75E88B02">
      <w:pPr>
        <w:bidi/>
        <w:jc w:val="right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 w14:paraId="2E5D7BEC">
      <w:pPr>
        <w:bidi/>
        <w:jc w:val="right"/>
        <w:rPr>
          <w:rFonts w:hint="default" w:ascii="Times New Roman" w:hAnsi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/>
          <w:sz w:val="24"/>
          <w:szCs w:val="24"/>
          <w:highlight w:val="green"/>
          <w:lang w:val="en-US"/>
        </w:rPr>
        <w:t xml:space="preserve">2- what's the difference between compiled and interpreted languages and in this way what </w:t>
      </w:r>
      <w:r>
        <w:rPr>
          <w:rFonts w:hint="default" w:ascii="Times New Roman" w:hAnsi="Times New Roman"/>
          <w:sz w:val="24"/>
          <w:szCs w:val="24"/>
          <w:highlight w:val="green"/>
          <w:lang w:val="en-US"/>
        </w:rPr>
        <w:t>about Csharp?</w:t>
      </w:r>
    </w:p>
    <w:p w14:paraId="735165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</w:rPr>
      </w:pPr>
    </w:p>
    <w:p w14:paraId="30D191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</w:rPr>
      </w:pPr>
    </w:p>
    <w:p w14:paraId="1934F5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sz w:val="20"/>
          <w:szCs w:val="20"/>
          <w:cs w:val="0"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 xml:space="preserve">اللغة المترجمة 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(Compiled):</w:t>
      </w:r>
      <w:r>
        <w:rPr>
          <w:rFonts w:hint="default" w:ascii="Times New Roman" w:hAnsi="Times New Roman" w:cs="Times New Roman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sz w:val="20"/>
          <w:szCs w:val="20"/>
          <w:cs/>
        </w:rPr>
        <w:t>الكود كله بيتحوّل مرة واحدة لبرنامج جاهز قبل ما يشتغل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.</w:t>
      </w:r>
      <w:r>
        <w:rPr>
          <w:rFonts w:hint="default" w:ascii="Times New Roman" w:hAnsi="Times New Roman" w:cs="Times New Roman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sz w:val="20"/>
          <w:szCs w:val="20"/>
          <w:cs/>
        </w:rPr>
        <w:t>ده بيخلي التشغيل سريع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.</w:t>
      </w:r>
    </w:p>
    <w:p w14:paraId="65EAAC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sz w:val="20"/>
          <w:szCs w:val="20"/>
          <w:cs w:val="0"/>
        </w:rPr>
      </w:pPr>
    </w:p>
    <w:p w14:paraId="4DC97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 xml:space="preserve">اللغة المفسّرة 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(Interpreted):</w:t>
      </w:r>
      <w:r>
        <w:rPr>
          <w:rFonts w:hint="default" w:ascii="Times New Roman" w:hAnsi="Times New Roman" w:cs="Times New Roman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sz w:val="20"/>
          <w:szCs w:val="20"/>
          <w:cs/>
        </w:rPr>
        <w:t>الكود بيتنفذ سطر بسطر وقت التشغيل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.</w:t>
      </w:r>
      <w:r>
        <w:rPr>
          <w:rFonts w:hint="default" w:ascii="Times New Roman" w:hAnsi="Times New Roman" w:cs="Times New Roman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sz w:val="20"/>
          <w:szCs w:val="20"/>
          <w:cs/>
        </w:rPr>
        <w:t>ده بيخليها أبطأ شوية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.</w:t>
      </w:r>
    </w:p>
    <w:p w14:paraId="29EF7F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sz w:val="20"/>
          <w:szCs w:val="20"/>
        </w:rPr>
      </w:pPr>
    </w:p>
    <w:p w14:paraId="65C877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0"/>
          <w:szCs w:val="20"/>
          <w:cs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 xml:space="preserve">طيب </w:t>
      </w:r>
      <w:r>
        <w:rPr>
          <w:rFonts w:hint="default" w:ascii="Times New Roman" w:hAnsi="Times New Roman" w:cs="Times New Roman"/>
          <w:sz w:val="20"/>
          <w:szCs w:val="20"/>
          <w:cs w:val="0"/>
        </w:rPr>
        <w:t xml:space="preserve">C# </w:t>
      </w:r>
      <w:r>
        <w:rPr>
          <w:rFonts w:hint="default" w:ascii="Times New Roman" w:hAnsi="Times New Roman" w:cs="Times New Roman"/>
          <w:sz w:val="20"/>
          <w:szCs w:val="20"/>
          <w:cs/>
        </w:rPr>
        <w:t>تبع أنهي نوع؟</w:t>
      </w:r>
    </w:p>
    <w:p w14:paraId="5B8DE2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C# </w:t>
      </w:r>
      <w:r>
        <w:rPr>
          <w:rFonts w:hint="default" w:ascii="Times New Roman" w:hAnsi="Times New Roman" w:cs="Times New Roman"/>
          <w:sz w:val="20"/>
          <w:szCs w:val="20"/>
          <w:cs/>
        </w:rPr>
        <w:t>مش مترجمة بس، ومش مفسّرة بس</w:t>
      </w:r>
      <w:r>
        <w:rPr>
          <w:rFonts w:hint="default" w:ascii="Times New Roman" w:hAnsi="Times New Roman" w:cs="Times New Roman"/>
          <w:sz w:val="20"/>
          <w:szCs w:val="20"/>
          <w:cs w:val="0"/>
        </w:rPr>
        <w:t>.</w:t>
      </w:r>
    </w:p>
    <w:p w14:paraId="435C04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 xml:space="preserve">الأول الكود بيتحوّل لمرحلة وسط اسمها </w:t>
      </w:r>
      <w:r>
        <w:rPr>
          <w:rFonts w:hint="default" w:ascii="Times New Roman" w:hAnsi="Times New Roman" w:cs="Times New Roman"/>
          <w:sz w:val="20"/>
          <w:szCs w:val="20"/>
        </w:rPr>
        <w:t>Intermediate Language (IL).</w:t>
      </w:r>
    </w:p>
    <w:p w14:paraId="2C9E69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  <w:cs/>
        </w:rPr>
        <w:t xml:space="preserve">بعد كده، وقت التشغيل، الجهاز بيشغّله باستخدام حاجة اسمها </w:t>
      </w:r>
      <w:r>
        <w:rPr>
          <w:rFonts w:hint="default" w:ascii="Times New Roman" w:hAnsi="Times New Roman" w:cs="Times New Roman"/>
          <w:sz w:val="20"/>
          <w:szCs w:val="20"/>
        </w:rPr>
        <w:t>CLR (Common Language Runtime).</w:t>
      </w:r>
    </w:p>
    <w:p w14:paraId="399027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D0385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  <w:r>
        <w:rPr>
          <w:rFonts w:hint="cs" w:ascii="Times New Roman" w:hAnsi="Times New Roman"/>
          <w:sz w:val="24"/>
          <w:szCs w:val="24"/>
          <w:highlight w:val="green"/>
          <w:lang w:val="en-US"/>
        </w:rPr>
        <w:t xml:space="preserve">3- Compare between implicit, explicit, Convert and parse casting </w:t>
      </w:r>
    </w:p>
    <w:p w14:paraId="734B89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p w14:paraId="5047EE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</w:pPr>
    </w:p>
    <w:p w14:paraId="3927E8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t xml:space="preserve"> Implicit</w:t>
      </w:r>
    </w:p>
    <w:p w14:paraId="464D07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rPr>
          <w:cs/>
        </w:rPr>
        <w:t>الكمبيوتر بيحوّل لوحده من نوع صغير لكبير</w:t>
      </w:r>
      <w:r>
        <w:rPr>
          <w:cs w:val="0"/>
        </w:rPr>
        <w:t>.</w:t>
      </w:r>
      <w:r>
        <w:br w:type="textWrapping"/>
      </w:r>
      <w:r>
        <w:rPr>
          <w:cs/>
        </w:rPr>
        <w:t xml:space="preserve">زي من رقم صحيح </w:t>
      </w:r>
      <w:r>
        <w:rPr>
          <w:cs w:val="0"/>
        </w:rPr>
        <w:t xml:space="preserve">(int) </w:t>
      </w:r>
      <w:r>
        <w:rPr>
          <w:cs/>
        </w:rPr>
        <w:t xml:space="preserve">لرقم عشري </w:t>
      </w:r>
      <w:r>
        <w:rPr>
          <w:cs w:val="0"/>
        </w:rPr>
        <w:t>(double).</w:t>
      </w:r>
      <w:r>
        <w:br w:type="textWrapping"/>
      </w:r>
      <w:r>
        <w:rPr>
          <w:cs/>
        </w:rPr>
        <w:t>مفيش خطر، فمش محتاج تكتب حاجة</w:t>
      </w:r>
      <w:r>
        <w:rPr>
          <w:cs w:val="0"/>
        </w:rPr>
        <w:t>.</w:t>
      </w:r>
    </w:p>
    <w:p w14:paraId="2D9B31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03AE05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t xml:space="preserve"> Explicit</w:t>
      </w:r>
    </w:p>
    <w:p w14:paraId="5D95D2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rPr>
          <w:cs/>
        </w:rPr>
        <w:t>أنت اللي لازم تكتب التحويل بنفسك</w:t>
      </w:r>
      <w:r>
        <w:rPr>
          <w:cs w:val="0"/>
        </w:rPr>
        <w:t>.</w:t>
      </w:r>
      <w:r>
        <w:br w:type="textWrapping"/>
      </w:r>
      <w:r>
        <w:rPr>
          <w:cs/>
        </w:rPr>
        <w:t>لما تحوّل من نوع كبير لصغير، ممكن يحصل فقد في البيانات</w:t>
      </w:r>
      <w:r>
        <w:rPr>
          <w:cs w:val="0"/>
        </w:rPr>
        <w:t>.</w:t>
      </w:r>
      <w:r>
        <w:br w:type="textWrapping"/>
      </w:r>
      <w:r>
        <w:rPr>
          <w:cs/>
        </w:rPr>
        <w:t>علشان كده لازم توضحله</w:t>
      </w:r>
      <w:r>
        <w:rPr>
          <w:cs w:val="0"/>
        </w:rPr>
        <w:t>.</w:t>
      </w:r>
    </w:p>
    <w:p w14:paraId="2C011C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31F403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t xml:space="preserve"> Convert</w:t>
      </w:r>
    </w:p>
    <w:p w14:paraId="3E422B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rPr>
          <w:cs/>
        </w:rPr>
        <w:t xml:space="preserve">طريقة جاهزة في </w:t>
      </w:r>
      <w:r>
        <w:rPr>
          <w:cs w:val="0"/>
        </w:rPr>
        <w:t>C#</w:t>
      </w:r>
      <w:r>
        <w:rPr>
          <w:cs/>
        </w:rPr>
        <w:t>، بتحوّل أي نوع لأي نوع</w:t>
      </w:r>
      <w:r>
        <w:rPr>
          <w:cs w:val="0"/>
        </w:rPr>
        <w:t>.</w:t>
      </w:r>
      <w:r>
        <w:br w:type="textWrapping"/>
      </w:r>
      <w:r>
        <w:rPr>
          <w:cs/>
        </w:rPr>
        <w:t>آمن شوية، وبيفهم لو القيمة فاضية</w:t>
      </w:r>
      <w:r>
        <w:rPr>
          <w:cs w:val="0"/>
        </w:rPr>
        <w:t>.</w:t>
      </w:r>
    </w:p>
    <w:p w14:paraId="340743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4CECA8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t xml:space="preserve"> Parse</w:t>
      </w:r>
    </w:p>
    <w:p w14:paraId="44BD56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  <w:r>
        <w:rPr>
          <w:cs/>
        </w:rPr>
        <w:t xml:space="preserve">بيحوّل من نص </w:t>
      </w:r>
      <w:r>
        <w:rPr>
          <w:cs w:val="0"/>
        </w:rPr>
        <w:t xml:space="preserve">(string) </w:t>
      </w:r>
      <w:r>
        <w:rPr>
          <w:cs/>
        </w:rPr>
        <w:t>لرقم</w:t>
      </w:r>
      <w:r>
        <w:rPr>
          <w:cs w:val="0"/>
        </w:rPr>
        <w:t>.</w:t>
      </w:r>
      <w:r>
        <w:br w:type="textWrapping"/>
      </w:r>
      <w:r>
        <w:rPr>
          <w:cs/>
        </w:rPr>
        <w:t>بس لو النص فيه حاجة غلط، البرنامج هيقف</w:t>
      </w:r>
      <w:r>
        <w:rPr>
          <w:cs w:val="0"/>
        </w:rPr>
        <w:t>.</w:t>
      </w:r>
    </w:p>
    <w:p w14:paraId="1864F1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5E3292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</w:pPr>
    </w:p>
    <w:p w14:paraId="708682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  <w:r>
        <w:rPr>
          <w:rFonts w:hint="cs" w:ascii="Times New Roman" w:hAnsi="Times New Roman"/>
          <w:sz w:val="24"/>
          <w:szCs w:val="24"/>
          <w:highlight w:val="green"/>
          <w:lang w:val="en-US"/>
        </w:rPr>
        <w:t xml:space="preserve">4- self study report </w:t>
      </w:r>
    </w:p>
    <w:p w14:paraId="7F2030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p w14:paraId="0D4A7A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535CAC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</w:p>
    <w:p w14:paraId="514520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How to customize the garbage collector</w:t>
      </w:r>
    </w:p>
    <w:p w14:paraId="63E930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الـ </w:t>
      </w:r>
      <w:r>
        <w:rPr>
          <w:rFonts w:hint="default" w:ascii="Times New Roman" w:hAnsi="Times New Roman" w:cs="Times New Roman"/>
          <w:cs w:val="0"/>
        </w:rPr>
        <w:t xml:space="preserve">Garbage Collector </w:t>
      </w:r>
      <w:r>
        <w:rPr>
          <w:rFonts w:hint="default" w:ascii="Times New Roman" w:hAnsi="Times New Roman" w:cs="Times New Roman"/>
          <w:cs/>
        </w:rPr>
        <w:t xml:space="preserve">في </w:t>
      </w:r>
      <w:r>
        <w:rPr>
          <w:rFonts w:hint="default" w:ascii="Times New Roman" w:hAnsi="Times New Roman" w:cs="Times New Roman"/>
          <w:cs w:val="0"/>
        </w:rPr>
        <w:t xml:space="preserve">C# </w:t>
      </w:r>
      <w:r>
        <w:rPr>
          <w:rFonts w:hint="default" w:ascii="Times New Roman" w:hAnsi="Times New Roman" w:cs="Times New Roman"/>
          <w:cs/>
        </w:rPr>
        <w:t>بيشتغل لوحده، لكن ممكن تتحكم فيه شوية</w:t>
      </w:r>
      <w:r>
        <w:rPr>
          <w:rFonts w:hint="default" w:ascii="Times New Roman" w:hAnsi="Times New Roman" w:cs="Times New Roman"/>
          <w:cs w:val="0"/>
        </w:rPr>
        <w:t>:</w:t>
      </w:r>
    </w:p>
    <w:p w14:paraId="0A425F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5CCD4D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لو عايز تشغّله يدوي</w:t>
      </w:r>
      <w:r>
        <w:rPr>
          <w:rFonts w:hint="default" w:ascii="Times New Roman" w:hAnsi="Times New Roman" w:cs="Times New Roman"/>
          <w:cs w:val="0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GC.Collect();</w:t>
      </w:r>
    </w:p>
    <w:p w14:paraId="684E3A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087754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لو عايز تمنع كائن إنه يتجمع بدري</w:t>
      </w:r>
      <w:r>
        <w:rPr>
          <w:rFonts w:hint="default" w:ascii="Times New Roman" w:hAnsi="Times New Roman" w:cs="Times New Roman"/>
          <w:cs w:val="0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GC.KeepAlive(object);</w:t>
      </w:r>
    </w:p>
    <w:p w14:paraId="6C1F53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1DCED5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ممكن تحدد تجمع جيل معين من الذاكرة</w:t>
      </w:r>
      <w:r>
        <w:rPr>
          <w:rFonts w:hint="default" w:ascii="Times New Roman" w:hAnsi="Times New Roman" w:cs="Times New Roman"/>
          <w:cs w:val="0"/>
        </w:rPr>
        <w:t>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GC.Collect(0); </w:t>
      </w:r>
      <w:r>
        <w:rPr>
          <w:rFonts w:hint="default" w:ascii="Times New Roman" w:hAnsi="Times New Roman" w:cs="Times New Roman"/>
          <w:cs/>
        </w:rPr>
        <w:t xml:space="preserve">يعني الجيل </w:t>
      </w:r>
      <w:r>
        <w:rPr>
          <w:rFonts w:hint="default" w:ascii="Times New Roman" w:hAnsi="Times New Roman" w:cs="Times New Roman"/>
          <w:cs w:val="0"/>
        </w:rPr>
        <w:t xml:space="preserve">0 </w:t>
      </w:r>
      <w:r>
        <w:rPr>
          <w:rFonts w:hint="default" w:ascii="Times New Roman" w:hAnsi="Times New Roman" w:cs="Times New Roman"/>
          <w:cs/>
        </w:rPr>
        <w:t>فقط</w:t>
      </w:r>
      <w:r>
        <w:rPr>
          <w:rFonts w:hint="default" w:ascii="Times New Roman" w:hAnsi="Times New Roman" w:cs="Times New Roman"/>
          <w:cs w:val="0"/>
        </w:rPr>
        <w:t>.</w:t>
      </w:r>
    </w:p>
    <w:p w14:paraId="13E06A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</w:p>
    <w:p w14:paraId="4916D7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بس الأفضل تسيبه يشتغل لوحده، لأنه ذكي، والتدخل ممكن يبطّأ البرنامج</w:t>
      </w:r>
      <w:r>
        <w:rPr>
          <w:rFonts w:hint="default" w:ascii="Times New Roman" w:hAnsi="Times New Roman" w:cs="Times New Roman"/>
          <w:cs w:val="0"/>
        </w:rPr>
        <w:t>.</w:t>
      </w:r>
    </w:p>
    <w:p w14:paraId="6151B8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</w:p>
    <w:p w14:paraId="06554F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Bitwise Operators</w:t>
      </w:r>
    </w:p>
    <w:p w14:paraId="59552C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دي عمليات بتشتغل على مستوى البت </w:t>
      </w:r>
      <w:r>
        <w:rPr>
          <w:rFonts w:hint="default" w:ascii="Times New Roman" w:hAnsi="Times New Roman" w:cs="Times New Roman"/>
          <w:cs w:val="0"/>
        </w:rPr>
        <w:t xml:space="preserve">(bit) </w:t>
      </w:r>
      <w:r>
        <w:rPr>
          <w:rFonts w:hint="default" w:ascii="Times New Roman" w:hAnsi="Times New Roman" w:cs="Times New Roman"/>
          <w:cs/>
        </w:rPr>
        <w:t>في الأرقام</w:t>
      </w:r>
      <w:r>
        <w:rPr>
          <w:rFonts w:hint="default" w:ascii="Times New Roman" w:hAnsi="Times New Roman" w:cs="Times New Roman"/>
          <w:cs w:val="0"/>
        </w:rPr>
        <w:t>:</w:t>
      </w:r>
    </w:p>
    <w:p w14:paraId="63592D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6B162C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&amp; → AND: </w:t>
      </w:r>
      <w:r>
        <w:rPr>
          <w:rFonts w:hint="default" w:ascii="Times New Roman" w:hAnsi="Times New Roman" w:cs="Times New Roman"/>
          <w:cs/>
        </w:rPr>
        <w:t xml:space="preserve">بيرجع </w:t>
      </w:r>
      <w:r>
        <w:rPr>
          <w:rFonts w:hint="default" w:ascii="Times New Roman" w:hAnsi="Times New Roman" w:cs="Times New Roman"/>
          <w:cs w:val="0"/>
        </w:rPr>
        <w:t xml:space="preserve">1 </w:t>
      </w:r>
      <w:r>
        <w:rPr>
          <w:rFonts w:hint="default" w:ascii="Times New Roman" w:hAnsi="Times New Roman" w:cs="Times New Roman"/>
          <w:cs/>
        </w:rPr>
        <w:t xml:space="preserve">لو الاتنين </w:t>
      </w:r>
      <w:r>
        <w:rPr>
          <w:rFonts w:hint="default" w:ascii="Times New Roman" w:hAnsi="Times New Roman" w:cs="Times New Roman"/>
          <w:cs w:val="0"/>
        </w:rPr>
        <w:t>1</w:t>
      </w:r>
    </w:p>
    <w:p w14:paraId="37A5B4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1144F6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| → OR: </w:t>
      </w:r>
      <w:r>
        <w:rPr>
          <w:rFonts w:hint="default" w:ascii="Times New Roman" w:hAnsi="Times New Roman" w:cs="Times New Roman"/>
          <w:cs/>
        </w:rPr>
        <w:t xml:space="preserve">بيرجع </w:t>
      </w:r>
      <w:r>
        <w:rPr>
          <w:rFonts w:hint="default" w:ascii="Times New Roman" w:hAnsi="Times New Roman" w:cs="Times New Roman"/>
          <w:cs w:val="0"/>
        </w:rPr>
        <w:t xml:space="preserve">1 </w:t>
      </w:r>
      <w:r>
        <w:rPr>
          <w:rFonts w:hint="default" w:ascii="Times New Roman" w:hAnsi="Times New Roman" w:cs="Times New Roman"/>
          <w:cs/>
        </w:rPr>
        <w:t xml:space="preserve">لو واحد منهم </w:t>
      </w:r>
      <w:r>
        <w:rPr>
          <w:rFonts w:hint="default" w:ascii="Times New Roman" w:hAnsi="Times New Roman" w:cs="Times New Roman"/>
          <w:cs w:val="0"/>
        </w:rPr>
        <w:t>1</w:t>
      </w:r>
    </w:p>
    <w:p w14:paraId="7E8C32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6DC6E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^ → XOR: </w:t>
      </w:r>
      <w:r>
        <w:rPr>
          <w:rFonts w:hint="default" w:ascii="Times New Roman" w:hAnsi="Times New Roman" w:cs="Times New Roman"/>
          <w:cs/>
        </w:rPr>
        <w:t xml:space="preserve">بيرجع </w:t>
      </w:r>
      <w:r>
        <w:rPr>
          <w:rFonts w:hint="default" w:ascii="Times New Roman" w:hAnsi="Times New Roman" w:cs="Times New Roman"/>
          <w:cs w:val="0"/>
        </w:rPr>
        <w:t xml:space="preserve">1 </w:t>
      </w:r>
      <w:r>
        <w:rPr>
          <w:rFonts w:hint="default" w:ascii="Times New Roman" w:hAnsi="Times New Roman" w:cs="Times New Roman"/>
          <w:cs/>
        </w:rPr>
        <w:t xml:space="preserve">لو واحد بس </w:t>
      </w:r>
      <w:r>
        <w:rPr>
          <w:rFonts w:hint="default" w:ascii="Times New Roman" w:hAnsi="Times New Roman" w:cs="Times New Roman"/>
          <w:cs w:val="0"/>
        </w:rPr>
        <w:t>1</w:t>
      </w:r>
    </w:p>
    <w:p w14:paraId="71D5E6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31D22E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~ → NOT: </w:t>
      </w:r>
      <w:r>
        <w:rPr>
          <w:rFonts w:hint="default" w:ascii="Times New Roman" w:hAnsi="Times New Roman" w:cs="Times New Roman"/>
          <w:cs/>
        </w:rPr>
        <w:t>بيقلب البتات</w:t>
      </w:r>
    </w:p>
    <w:p w14:paraId="0FDBA7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454BD7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&lt;&lt; → Left shift: </w:t>
      </w:r>
      <w:r>
        <w:rPr>
          <w:rFonts w:hint="default" w:ascii="Times New Roman" w:hAnsi="Times New Roman" w:cs="Times New Roman"/>
          <w:cs/>
        </w:rPr>
        <w:t xml:space="preserve">يزق البتات للشمال </w:t>
      </w:r>
      <w:r>
        <w:rPr>
          <w:rFonts w:hint="default" w:ascii="Times New Roman" w:hAnsi="Times New Roman" w:cs="Times New Roman"/>
          <w:cs w:val="0"/>
        </w:rPr>
        <w:t>(</w:t>
      </w:r>
      <w:r>
        <w:rPr>
          <w:rFonts w:hint="default" w:ascii="Times New Roman" w:hAnsi="Times New Roman" w:cs="Times New Roman"/>
          <w:cs/>
        </w:rPr>
        <w:t xml:space="preserve">يضرب </w:t>
      </w:r>
      <w:r>
        <w:rPr>
          <w:rFonts w:hint="default" w:ascii="Times New Roman" w:hAnsi="Times New Roman" w:cs="Times New Roman"/>
          <w:cs w:val="0"/>
        </w:rPr>
        <w:t>×2)</w:t>
      </w:r>
    </w:p>
    <w:p w14:paraId="262A64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</w:p>
    <w:p w14:paraId="284541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&gt;&gt; → Right shift: </w:t>
      </w:r>
      <w:r>
        <w:rPr>
          <w:rFonts w:hint="default" w:ascii="Times New Roman" w:hAnsi="Times New Roman" w:cs="Times New Roman"/>
          <w:cs/>
        </w:rPr>
        <w:t xml:space="preserve">يزق البتات لليمين </w:t>
      </w:r>
      <w:r>
        <w:rPr>
          <w:rFonts w:hint="default" w:ascii="Times New Roman" w:hAnsi="Times New Roman" w:cs="Times New Roman"/>
          <w:cs w:val="0"/>
        </w:rPr>
        <w:t>(</w:t>
      </w:r>
      <w:r>
        <w:rPr>
          <w:rFonts w:hint="default" w:ascii="Times New Roman" w:hAnsi="Times New Roman" w:cs="Times New Roman"/>
          <w:cs/>
        </w:rPr>
        <w:t xml:space="preserve">يقسم </w:t>
      </w:r>
      <w:r>
        <w:rPr>
          <w:rFonts w:hint="default" w:ascii="Times New Roman" w:hAnsi="Times New Roman" w:cs="Times New Roman"/>
          <w:cs w:val="0"/>
        </w:rPr>
        <w:t>÷2)</w:t>
      </w:r>
    </w:p>
    <w:p w14:paraId="402A7F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</w:p>
    <w:p w14:paraId="3A0C15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تستخدم في الحسابات السريعة أو التعامل مع البيانات على مستوى البت</w:t>
      </w:r>
      <w:r>
        <w:rPr>
          <w:rFonts w:hint="default" w:ascii="Times New Roman" w:hAnsi="Times New Roman" w:cs="Times New Roman"/>
          <w:cs w:val="0"/>
        </w:rPr>
        <w:t>.</w:t>
      </w:r>
    </w:p>
    <w:p w14:paraId="3F8128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p w14:paraId="05C1F0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p w14:paraId="03B09C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  <w:r>
        <w:rPr>
          <w:rFonts w:hint="cs" w:ascii="Times New Roman" w:hAnsi="Times New Roman"/>
          <w:sz w:val="24"/>
          <w:szCs w:val="24"/>
          <w:highlight w:val="green"/>
          <w:lang w:val="en-US"/>
        </w:rPr>
        <w:t>5- what meant by Csharp is managed code</w:t>
      </w:r>
    </w:p>
    <w:p w14:paraId="55493B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p w14:paraId="1BF57A9F">
      <w:pPr>
        <w:bidi/>
        <w:jc w:val="left"/>
        <w:rPr>
          <w:rFonts w:hint="default" w:ascii="Times New Roman" w:hAnsi="Times New Roman" w:cs="Times New Roman"/>
        </w:rPr>
      </w:pPr>
    </w:p>
    <w:p w14:paraId="1FC9B430">
      <w:pPr>
        <w:bidi/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 xml:space="preserve">يعني كود </w:t>
      </w:r>
      <w:r>
        <w:rPr>
          <w:rFonts w:hint="default" w:ascii="Times New Roman" w:hAnsi="Times New Roman" w:cs="Times New Roman"/>
          <w:cs w:val="0"/>
        </w:rPr>
        <w:t xml:space="preserve">C# </w:t>
      </w:r>
      <w:r>
        <w:rPr>
          <w:rFonts w:hint="default" w:ascii="Times New Roman" w:hAnsi="Times New Roman" w:cs="Times New Roman"/>
          <w:cs/>
        </w:rPr>
        <w:t xml:space="preserve">بيشتغل تحت إشراف نظام اسمه </w:t>
      </w:r>
      <w:r>
        <w:rPr>
          <w:rFonts w:hint="default" w:ascii="Times New Roman" w:hAnsi="Times New Roman" w:cs="Times New Roman"/>
        </w:rPr>
        <w:t>CLR</w:t>
      </w:r>
      <w:r>
        <w:rPr>
          <w:rFonts w:hint="default" w:ascii="Times New Roman" w:hAnsi="Times New Roman" w:cs="Times New Roman"/>
          <w:cs/>
        </w:rPr>
        <w:t>،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>واللي بيتكفّل بحاجات زي</w:t>
      </w:r>
      <w:r>
        <w:rPr>
          <w:rFonts w:hint="default" w:ascii="Times New Roman" w:hAnsi="Times New Roman" w:cs="Times New Roman"/>
          <w:cs w:val="0"/>
        </w:rPr>
        <w:t>:</w:t>
      </w:r>
    </w:p>
    <w:p w14:paraId="516B3469">
      <w:pPr>
        <w:numPr>
          <w:ilvl w:val="0"/>
          <w:numId w:val="11"/>
        </w:numPr>
        <w:bidi/>
        <w:ind w:left="420" w:leftChars="0" w:hanging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تنظيم الذاكرة</w:t>
      </w:r>
    </w:p>
    <w:p w14:paraId="3C3D852F">
      <w:pPr>
        <w:numPr>
          <w:ilvl w:val="0"/>
          <w:numId w:val="11"/>
        </w:numPr>
        <w:bidi/>
        <w:ind w:left="420" w:leftChars="0" w:hanging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تنظيف البيانات اللي ملهاش لازمة</w:t>
      </w:r>
    </w:p>
    <w:p w14:paraId="64D5D3AF">
      <w:pPr>
        <w:numPr>
          <w:ilvl w:val="0"/>
          <w:numId w:val="11"/>
        </w:numPr>
        <w:bidi/>
        <w:ind w:left="420" w:leftChars="0" w:hanging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التعامل مع الأخطاء</w:t>
      </w:r>
    </w:p>
    <w:p w14:paraId="197E9A39">
      <w:pPr>
        <w:numPr>
          <w:ilvl w:val="0"/>
          <w:numId w:val="11"/>
        </w:numPr>
        <w:bidi/>
        <w:ind w:left="420" w:leftChars="0" w:hanging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</w:rPr>
        <w:t>يعني ببساطة</w:t>
      </w:r>
      <w:r>
        <w:rPr>
          <w:rFonts w:hint="default" w:ascii="Times New Roman" w:hAnsi="Times New Roman" w:cs="Times New Roman"/>
          <w:cs w:val="0"/>
        </w:rPr>
        <w:t xml:space="preserve">: </w:t>
      </w:r>
      <w:r>
        <w:rPr>
          <w:rFonts w:hint="default" w:ascii="Times New Roman" w:hAnsi="Times New Roman" w:cs="Times New Roman"/>
          <w:cs/>
        </w:rPr>
        <w:t xml:space="preserve">الـ </w:t>
      </w:r>
      <w:r>
        <w:rPr>
          <w:rFonts w:hint="default" w:ascii="Times New Roman" w:hAnsi="Times New Roman" w:cs="Times New Roman"/>
          <w:cs w:val="0"/>
        </w:rPr>
        <w:t xml:space="preserve">CLR </w:t>
      </w:r>
      <w:r>
        <w:rPr>
          <w:rFonts w:hint="default" w:ascii="Times New Roman" w:hAnsi="Times New Roman" w:cs="Times New Roman"/>
          <w:cs/>
        </w:rPr>
        <w:t>بيهتم بكل حاجة تقيلة، وانت تركز في الكود بس</w:t>
      </w:r>
      <w:r>
        <w:rPr>
          <w:rFonts w:hint="default" w:ascii="Times New Roman" w:hAnsi="Times New Roman" w:cs="Times New Roman"/>
          <w:cs w:val="0"/>
        </w:rPr>
        <w:t>.</w:t>
      </w:r>
    </w:p>
    <w:p w14:paraId="4F6A19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p w14:paraId="1640DD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  <w:r>
        <w:rPr>
          <w:rFonts w:hint="cs" w:ascii="Times New Roman" w:hAnsi="Times New Roman"/>
          <w:sz w:val="24"/>
          <w:szCs w:val="24"/>
          <w:highlight w:val="green"/>
          <w:lang w:val="en-US"/>
        </w:rPr>
        <w:t>6- what meant by struct is considered like class before</w:t>
      </w:r>
    </w:p>
    <w:p w14:paraId="0B5740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6D1A95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</w:rPr>
      </w:pPr>
    </w:p>
    <w:p w14:paraId="52CE8A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line="360" w:lineRule="auto"/>
        <w:jc w:val="both"/>
        <w:textAlignment w:val="auto"/>
      </w:pPr>
      <w:r>
        <w:rPr>
          <w:rFonts w:hint="default" w:ascii="Times New Roman" w:hAnsi="Times New Roman" w:cs="Times New Roman"/>
          <w:cs/>
        </w:rPr>
        <w:t xml:space="preserve">يعني الـ </w:t>
      </w:r>
      <w:r>
        <w:rPr>
          <w:rFonts w:hint="default" w:ascii="Times New Roman" w:hAnsi="Times New Roman" w:cs="Times New Roman"/>
        </w:rPr>
        <w:t xml:space="preserve">struct </w:t>
      </w:r>
      <w:r>
        <w:rPr>
          <w:rFonts w:hint="default" w:ascii="Times New Roman" w:hAnsi="Times New Roman" w:cs="Times New Roman"/>
          <w:cs/>
        </w:rPr>
        <w:t xml:space="preserve">في </w:t>
      </w:r>
      <w:r>
        <w:rPr>
          <w:rFonts w:hint="default" w:ascii="Times New Roman" w:hAnsi="Times New Roman" w:cs="Times New Roman"/>
          <w:cs w:val="0"/>
        </w:rPr>
        <w:t xml:space="preserve">C# </w:t>
      </w:r>
      <w:r>
        <w:rPr>
          <w:rFonts w:hint="default" w:ascii="Times New Roman" w:hAnsi="Times New Roman" w:cs="Times New Roman"/>
          <w:cs/>
        </w:rPr>
        <w:t xml:space="preserve">شبه </w:t>
      </w:r>
      <w:r>
        <w:rPr>
          <w:rFonts w:hint="default" w:ascii="Times New Roman" w:hAnsi="Times New Roman" w:cs="Times New Roman"/>
        </w:rPr>
        <w:t xml:space="preserve">class </w:t>
      </w:r>
      <w:r>
        <w:rPr>
          <w:rFonts w:hint="default" w:ascii="Times New Roman" w:hAnsi="Times New Roman" w:cs="Times New Roman"/>
          <w:cs/>
        </w:rPr>
        <w:t>في الشكل،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>الاتنين فيهم بيانات ودوال، وتقدر تستخدمهم بنفس الطريقة تقريبًا</w:t>
      </w:r>
      <w:r>
        <w:rPr>
          <w:rFonts w:hint="default" w:ascii="Times New Roman" w:hAnsi="Times New Roman" w:cs="Times New Roman"/>
          <w:cs w:val="0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cs/>
        </w:rPr>
        <w:t>بس الفرق بينهم في طريقة التخزين في الذاكرة</w:t>
      </w:r>
      <w:r>
        <w:rPr>
          <w:rFonts w:hint="default" w:ascii="Times New Roman" w:hAnsi="Times New Roman" w:cs="Times New Roman"/>
          <w:cs w:val="0"/>
        </w:rPr>
        <w:t>.</w:t>
      </w:r>
    </w:p>
    <w:p w14:paraId="7331B8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cs" w:ascii="Times New Roman" w:hAnsi="Times New Roman"/>
          <w:sz w:val="24"/>
          <w:szCs w:val="24"/>
          <w:highlight w:val="gree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l-KsorZulfiMath">
    <w:panose1 w:val="02010000000000000000"/>
    <w:charset w:val="00"/>
    <w:family w:val="auto"/>
    <w:pitch w:val="default"/>
    <w:sig w:usb0="00006000" w:usb1="00000000" w:usb2="00000000" w:usb3="00000000" w:csb0="00000040" w:csb1="00000000"/>
  </w:font>
  <w:font w:name="Arabic Typesetting">
    <w:panose1 w:val="03020402040406030203"/>
    <w:charset w:val="00"/>
    <w:family w:val="auto"/>
    <w:pitch w:val="default"/>
    <w:sig w:usb0="80002007" w:usb1="80000000" w:usb2="00000008" w:usb3="00000000" w:csb0="000000D3" w:csb1="2008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51C331"/>
    <w:multiLevelType w:val="singleLevel"/>
    <w:tmpl w:val="E351C33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72BF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2025-07-28T11:57:33Z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