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/>
    <w:p w14:paraId="19C565B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3" name="Picture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2" name="Picture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1" name="Picture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9" name="Picture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8" name="Picture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5" name="Picture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4" name="Picture 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3" name="Picture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2" name="Picture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" name="Picture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22" name="Picture 22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0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21" name="Picture 21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0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20" name="Picture 20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0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9" name="Picture 19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0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8" name="Picture 18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0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7" name="Picture 17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00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6" name="Picture 16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0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5" name="Picture 15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00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4" name="Picture 14" descr="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0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438B2E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/>
          <w:lang w:val="en-US"/>
        </w:rPr>
      </w:pPr>
    </w:p>
    <w:p w14:paraId="2C2BBB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  <w:t>Part 01</w:t>
      </w:r>
    </w:p>
    <w:p w14:paraId="41CAAA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00D8A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What is the purpose of the finally block? </w:t>
      </w:r>
    </w:p>
    <w:p w14:paraId="0A367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0F4DD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finally block </w:t>
      </w:r>
      <w:r>
        <w:rPr>
          <w:rFonts w:hint="default" w:ascii="Times New Roman" w:hAnsi="Times New Roman" w:cs="Times New Roman"/>
          <w:cs/>
          <w:lang w:val="en-US" w:bidi="ar-SA"/>
        </w:rPr>
        <w:t>بيتنفذ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دايمًا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بعد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try/ catch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سواء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حصل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خطأ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لأ،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وبيستخدم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عادةً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لإغلاق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الموارد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تنظيف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إغلاق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ملف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اتصال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بقاعدة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البيانات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19546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B5FAA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How does int.TryParse() improve program robustness compared to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int.Parse()? </w:t>
      </w:r>
    </w:p>
    <w:p w14:paraId="4A8282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bookmarkStart w:id="0" w:name="_GoBack"/>
      <w:bookmarkEnd w:id="0"/>
    </w:p>
    <w:p w14:paraId="70AAC2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5AD56D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‎ int.TryParse() </w:t>
      </w:r>
      <w:r>
        <w:rPr>
          <w:rFonts w:hint="default" w:ascii="Times New Roman" w:hAnsi="Times New Roman" w:cs="Times New Roman"/>
          <w:cs/>
          <w:lang w:val="en-US" w:bidi="ar-SA"/>
        </w:rPr>
        <w:t>بيحاول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يحول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النص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لرقم،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فشل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بيرجع</w:t>
      </w:r>
      <w:r>
        <w:rPr>
          <w:rFonts w:hint="default" w:ascii="Times New Roman" w:hAnsi="Times New Roman" w:cs="Times New Roman"/>
          <w:lang w:val="en-US"/>
        </w:rPr>
        <w:t xml:space="preserve"> false </w:t>
      </w:r>
      <w:r>
        <w:rPr>
          <w:rFonts w:hint="default" w:ascii="Times New Roman" w:hAnsi="Times New Roman" w:cs="Times New Roman"/>
          <w:cs/>
          <w:lang w:val="en-US" w:bidi="ar-SA"/>
        </w:rPr>
        <w:t>بدل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يرمي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خطأ،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بيخلي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البرنامج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شغله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بدون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ينهار،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بعكس</w:t>
      </w:r>
      <w:r>
        <w:rPr>
          <w:rFonts w:hint="default" w:ascii="Times New Roman" w:hAnsi="Times New Roman" w:cs="Times New Roman"/>
          <w:lang w:val="en-US"/>
        </w:rPr>
        <w:t xml:space="preserve"> int.Parse()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بيرمي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استثناء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التحويل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فشل</w:t>
      </w:r>
      <w:r>
        <w:rPr>
          <w:rFonts w:hint="default" w:ascii="Times New Roman" w:hAnsi="Times New Roman" w:cs="Times New Roman"/>
          <w:lang w:val="en-US"/>
        </w:rPr>
        <w:t>.</w:t>
      </w:r>
    </w:p>
    <w:p w14:paraId="0F845F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9F06B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3156B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What exception occurs when trying to access Value on a null Nullable&lt;T&gt;?</w:t>
      </w:r>
    </w:p>
    <w:p w14:paraId="4EAB4F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C04EB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بيحصل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استثناء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النوع</w:t>
      </w:r>
      <w:r>
        <w:rPr>
          <w:rFonts w:hint="default" w:ascii="Times New Roman" w:hAnsi="Times New Roman" w:cs="Times New Roman"/>
          <w:lang w:val="en-US"/>
        </w:rPr>
        <w:t xml:space="preserve"> InvalidOperationException </w:t>
      </w:r>
      <w:r>
        <w:rPr>
          <w:rFonts w:hint="default" w:ascii="Times New Roman" w:hAnsi="Times New Roman" w:cs="Times New Roman"/>
          <w:cs/>
          <w:lang w:val="en-US" w:bidi="ar-SA"/>
        </w:rPr>
        <w:t>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تحاول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توصل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لـ</w:t>
      </w:r>
      <w:r>
        <w:rPr>
          <w:rFonts w:hint="default" w:ascii="Times New Roman" w:hAnsi="Times New Roman" w:cs="Times New Roman"/>
          <w:lang w:val="en-US"/>
        </w:rPr>
        <w:t xml:space="preserve"> `.Value`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**Nullable&lt;T&gt;** </w:t>
      </w:r>
      <w:r>
        <w:rPr>
          <w:rFonts w:hint="default" w:ascii="Times New Roman" w:hAnsi="Times New Roman" w:cs="Times New Roman"/>
          <w:cs/>
          <w:lang w:val="en-US" w:bidi="ar-SA"/>
        </w:rPr>
        <w:t>وهي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قيمتها</w:t>
      </w:r>
      <w:r>
        <w:rPr>
          <w:rFonts w:hint="default" w:ascii="Times New Roman" w:hAnsi="Times New Roman" w:cs="Times New Roman"/>
          <w:lang w:val="en-US"/>
        </w:rPr>
        <w:t xml:space="preserve"> `null`.</w:t>
      </w:r>
    </w:p>
    <w:p w14:paraId="14A962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3828F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Why is it necessary to check array bounds before accessing elements?</w:t>
      </w:r>
    </w:p>
    <w:p w14:paraId="39DACA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3DDAAB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تتجنب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استثناء</w:t>
      </w:r>
      <w:r>
        <w:rPr>
          <w:rFonts w:hint="default" w:ascii="Times New Roman" w:hAnsi="Times New Roman" w:cs="Times New Roman"/>
          <w:lang w:val="en-US"/>
        </w:rPr>
        <w:t xml:space="preserve"> IndexOutOfRangeException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بيحصل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حاولت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توصل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لعنصر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بره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حدود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المصفوفة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5251AF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9F5DA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51EC03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How is the GetLength(dimension) method used in multi-dimensional arrays?</w:t>
      </w:r>
    </w:p>
    <w:p w14:paraId="1BF8D8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2EFABB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‎GetLength(dimension) </w:t>
      </w:r>
      <w:r>
        <w:rPr>
          <w:rFonts w:hint="default" w:ascii="Times New Roman" w:hAnsi="Times New Roman" w:cs="Times New Roman"/>
          <w:cs/>
          <w:lang w:val="en-US" w:bidi="ar-SA"/>
        </w:rPr>
        <w:t>بترجع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عدد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العناصر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بُعد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معين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المصفوفة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متعددة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الأبعاد،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وبتحدد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البُعد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بالرقم</w:t>
      </w:r>
      <w:r>
        <w:rPr>
          <w:rFonts w:hint="default" w:ascii="Times New Roman" w:hAnsi="Times New Roman" w:cs="Times New Roman"/>
          <w:lang w:val="en-US"/>
        </w:rPr>
        <w:t xml:space="preserve"> 0 </w:t>
      </w:r>
      <w:r>
        <w:rPr>
          <w:rFonts w:hint="default" w:ascii="Times New Roman" w:hAnsi="Times New Roman" w:cs="Times New Roman"/>
          <w:cs/>
          <w:lang w:val="en-US" w:bidi="ar-SA"/>
        </w:rPr>
        <w:t>للبُعد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الأول،</w:t>
      </w:r>
      <w:r>
        <w:rPr>
          <w:rFonts w:hint="default" w:ascii="Times New Roman" w:hAnsi="Times New Roman" w:cs="Times New Roman"/>
          <w:lang w:val="en-US"/>
        </w:rPr>
        <w:t xml:space="preserve"> 1 </w:t>
      </w:r>
      <w:r>
        <w:rPr>
          <w:rFonts w:hint="default" w:ascii="Times New Roman" w:hAnsi="Times New Roman" w:cs="Times New Roman"/>
          <w:cs/>
          <w:lang w:val="en-US" w:bidi="ar-SA"/>
        </w:rPr>
        <w:t>للثاني،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وهكذا</w:t>
      </w:r>
      <w:r>
        <w:rPr>
          <w:rFonts w:hint="default" w:ascii="Times New Roman" w:hAnsi="Times New Roman" w:cs="Times New Roman"/>
          <w:lang w:val="en-US"/>
        </w:rPr>
        <w:t>.</w:t>
      </w:r>
    </w:p>
    <w:p w14:paraId="085A26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1B29A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How does the memory allocation differ between jagged arrays and rectangular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arrays?</w:t>
      </w:r>
    </w:p>
    <w:p w14:paraId="7376E7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2806EC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rectangular arrays </w:t>
      </w:r>
      <w:r>
        <w:rPr>
          <w:rFonts w:hint="default" w:ascii="Times New Roman" w:hAnsi="Times New Roman" w:cs="Times New Roman"/>
          <w:cs/>
          <w:lang w:val="en-US" w:bidi="ar-SA"/>
        </w:rPr>
        <w:t>الذاكرة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بتتحجز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ككتلة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واحدة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ثابتة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الصفوف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والأعمدة،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jagged arrays </w:t>
      </w:r>
      <w:r>
        <w:rPr>
          <w:rFonts w:hint="default" w:ascii="Times New Roman" w:hAnsi="Times New Roman" w:cs="Times New Roman"/>
          <w:cs/>
          <w:lang w:val="en-US" w:bidi="ar-SA"/>
        </w:rPr>
        <w:t>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صف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مصفوفة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مستقلة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الذاكرة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وبتتحجز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لوحدها،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بيدي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مرونة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أحجام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الصفوف</w:t>
      </w:r>
      <w:r>
        <w:rPr>
          <w:rFonts w:hint="default" w:ascii="Times New Roman" w:hAnsi="Times New Roman" w:cs="Times New Roman"/>
          <w:lang w:val="en-US"/>
        </w:rPr>
        <w:t>.</w:t>
      </w:r>
    </w:p>
    <w:p w14:paraId="0C3EFD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3CCD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What is the purpose of nullable reference types in C#?</w:t>
      </w:r>
    </w:p>
    <w:p w14:paraId="2AC1F3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23E278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الغرض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nullable reference types </w:t>
      </w:r>
      <w:r>
        <w:rPr>
          <w:rFonts w:hint="default" w:ascii="Times New Roman" w:hAnsi="Times New Roman" w:cs="Times New Roman"/>
          <w:cs/>
          <w:lang w:val="en-US" w:bidi="ar-SA"/>
        </w:rPr>
        <w:t>هو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تقليل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أخطاء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NullReferenceException </w:t>
      </w:r>
      <w:r>
        <w:rPr>
          <w:rFonts w:hint="default" w:ascii="Times New Roman" w:hAnsi="Times New Roman" w:cs="Times New Roman"/>
          <w:cs/>
          <w:lang w:val="en-US" w:bidi="ar-SA"/>
        </w:rPr>
        <w:t>عن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طريق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تنبيهك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وقت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الكومبايل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إذا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متغير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مرجعي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ممكن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يكون</w:t>
      </w:r>
      <w:r>
        <w:rPr>
          <w:rFonts w:hint="default" w:ascii="Times New Roman" w:hAnsi="Times New Roman" w:cs="Times New Roman"/>
          <w:lang w:val="en-US"/>
        </w:rPr>
        <w:t xml:space="preserve"> `null`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فتتعامل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الحالة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دي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قبل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التشغيل</w:t>
      </w:r>
      <w:r>
        <w:rPr>
          <w:rFonts w:hint="default" w:ascii="Times New Roman" w:hAnsi="Times New Roman" w:cs="Times New Roman"/>
          <w:lang w:val="en-US"/>
        </w:rPr>
        <w:t>.</w:t>
      </w:r>
    </w:p>
    <w:p w14:paraId="74DA02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52A17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What is the performance impact of boxing and unboxing in C#? </w:t>
      </w:r>
    </w:p>
    <w:p w14:paraId="266930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7E0137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boxing </w:t>
      </w:r>
      <w:r>
        <w:rPr>
          <w:rFonts w:hint="default" w:ascii="Times New Roman" w:hAnsi="Times New Roman" w:cs="Times New Roman"/>
          <w:cs/>
          <w:lang w:val="en-US" w:bidi="ar-SA"/>
        </w:rPr>
        <w:t>و</w:t>
      </w:r>
      <w:r>
        <w:rPr>
          <w:rFonts w:hint="default" w:ascii="Times New Roman" w:hAnsi="Times New Roman" w:cs="Times New Roman"/>
          <w:lang w:val="en-US"/>
        </w:rPr>
        <w:t xml:space="preserve"> unboxing </w:t>
      </w:r>
      <w:r>
        <w:rPr>
          <w:rFonts w:hint="default" w:ascii="Times New Roman" w:hAnsi="Times New Roman" w:cs="Times New Roman"/>
          <w:cs/>
          <w:lang w:val="en-US" w:bidi="ar-SA"/>
        </w:rPr>
        <w:t>بيأثروا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على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الأداء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لأنهم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بينقلوا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البيانات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**stack** </w:t>
      </w:r>
      <w:r>
        <w:rPr>
          <w:rFonts w:hint="default" w:ascii="Times New Roman" w:hAnsi="Times New Roman" w:cs="Times New Roman"/>
          <w:cs/>
          <w:lang w:val="en-US" w:bidi="ar-SA"/>
        </w:rPr>
        <w:t>والـ</w:t>
      </w:r>
      <w:r>
        <w:rPr>
          <w:rFonts w:hint="default" w:ascii="Times New Roman" w:hAnsi="Times New Roman" w:cs="Times New Roman"/>
          <w:lang w:val="en-US"/>
        </w:rPr>
        <w:t xml:space="preserve"> **heap** </w:t>
      </w:r>
      <w:r>
        <w:rPr>
          <w:rFonts w:hint="default" w:ascii="Times New Roman" w:hAnsi="Times New Roman" w:cs="Times New Roman"/>
          <w:cs/>
          <w:lang w:val="en-US" w:bidi="ar-SA"/>
        </w:rPr>
        <w:t>وبيعملوا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نسخ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للكائنات،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بياخد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وقت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وذاكرة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أكتر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مقارنة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بالأنواع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القيمة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مباشرة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6DE0FE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519F81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9F5E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Why must out parameters be initialized inside the method? </w:t>
      </w:r>
    </w:p>
    <w:p w14:paraId="7811C7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6E9AF4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لأن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out parameters </w:t>
      </w:r>
      <w:r>
        <w:rPr>
          <w:rFonts w:hint="default" w:ascii="Times New Roman" w:hAnsi="Times New Roman" w:cs="Times New Roman"/>
          <w:cs/>
          <w:lang w:val="en-US" w:bidi="ar-SA"/>
        </w:rPr>
        <w:t>بيُستخدموا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يرجعوا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قيمة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الدالة،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فلازم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تتحدد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لهم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قيمة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جوه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الدالة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قبل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ترجع،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وإلا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البرنامج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هيرجع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بيانات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غير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مهيأة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65132C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0A626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01EF1B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Why must optional parameters always appear at the end of a method's parameter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list?</w:t>
      </w:r>
    </w:p>
    <w:p w14:paraId="6D5D76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242FFD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عند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استدعاء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الدالة،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باراميتر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بعديهم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هيتلغبط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القيم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الافتراضية،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فوجودهم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الآخر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بيخلي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الكومبايلر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يعرف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يطابق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القيم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الباراميترات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صح</w:t>
      </w:r>
      <w:r>
        <w:rPr>
          <w:rFonts w:hint="default" w:ascii="Times New Roman" w:hAnsi="Times New Roman" w:cs="Times New Roman"/>
          <w:lang w:val="en-US"/>
        </w:rPr>
        <w:t>.</w:t>
      </w:r>
    </w:p>
    <w:p w14:paraId="57C3BA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6C4D6D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38EE9A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How does the null propagation operator prevent NullReferenceException?</w:t>
      </w:r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771DC4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lang w:val="en-US"/>
        </w:rPr>
      </w:pPr>
    </w:p>
    <w:p w14:paraId="397D09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null propagation operator (`?.`) </w:t>
      </w:r>
      <w:r>
        <w:rPr>
          <w:rFonts w:hint="default" w:ascii="Times New Roman" w:hAnsi="Times New Roman" w:cs="Times New Roman"/>
          <w:cs/>
          <w:lang w:val="en-US" w:bidi="ar-SA"/>
        </w:rPr>
        <w:t>بيوقف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تنفيذ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الوصول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الكائن</w:t>
      </w:r>
      <w:r>
        <w:rPr>
          <w:rFonts w:hint="default" w:ascii="Times New Roman" w:hAnsi="Times New Roman" w:cs="Times New Roman"/>
          <w:lang w:val="en-US"/>
        </w:rPr>
        <w:t xml:space="preserve"> `null`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وبيرجع</w:t>
      </w:r>
      <w:r>
        <w:rPr>
          <w:rFonts w:hint="default" w:ascii="Times New Roman" w:hAnsi="Times New Roman" w:cs="Times New Roman"/>
          <w:lang w:val="en-US"/>
        </w:rPr>
        <w:t xml:space="preserve"> `null` </w:t>
      </w:r>
      <w:r>
        <w:rPr>
          <w:rFonts w:hint="default" w:ascii="Times New Roman" w:hAnsi="Times New Roman" w:cs="Times New Roman"/>
          <w:cs/>
          <w:lang w:val="en-US" w:bidi="ar-SA"/>
        </w:rPr>
        <w:t>بدل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يرمي</w:t>
      </w:r>
      <w:r>
        <w:rPr>
          <w:rFonts w:hint="default" w:ascii="Times New Roman" w:hAnsi="Times New Roman" w:cs="Times New Roman"/>
          <w:lang w:val="en-US"/>
        </w:rPr>
        <w:t xml:space="preserve"> NullReferenceException.</w:t>
      </w:r>
    </w:p>
    <w:p w14:paraId="349EBA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90C85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When is a switch expression preferred over a traditional if statement? </w:t>
      </w:r>
    </w:p>
    <w:p w14:paraId="573DCE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4DE52C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بيكون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switch expression </w:t>
      </w:r>
      <w:r>
        <w:rPr>
          <w:rFonts w:hint="default" w:ascii="Times New Roman" w:hAnsi="Times New Roman" w:cs="Times New Roman"/>
          <w:cs/>
          <w:lang w:val="en-US" w:bidi="ar-SA"/>
        </w:rPr>
        <w:t>أفضل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عندك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مقارنة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لقيمة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واحدة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احتمالات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متعددة،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وعايز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أقصر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وأوضح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تكرار</w:t>
      </w:r>
      <w:r>
        <w:rPr>
          <w:rFonts w:hint="default" w:ascii="Times New Roman" w:hAnsi="Times New Roman" w:cs="Times New Roman"/>
          <w:lang w:val="en-US"/>
        </w:rPr>
        <w:t xml:space="preserve"> if/else </w:t>
      </w:r>
      <w:r>
        <w:rPr>
          <w:rFonts w:hint="default" w:ascii="Times New Roman" w:hAnsi="Times New Roman" w:cs="Times New Roman"/>
          <w:cs/>
          <w:lang w:val="en-US" w:bidi="ar-SA"/>
        </w:rPr>
        <w:t>كتير</w:t>
      </w:r>
      <w:r>
        <w:rPr>
          <w:rFonts w:hint="default" w:ascii="Times New Roman" w:hAnsi="Times New Roman" w:cs="Times New Roman"/>
          <w:lang w:val="en-US"/>
        </w:rPr>
        <w:t>.</w:t>
      </w:r>
    </w:p>
    <w:p w14:paraId="607D24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93662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What are the limitations of the params keyword in method definitions? </w:t>
      </w:r>
    </w:p>
    <w:p w14:paraId="5F45C6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AFC0686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لازم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آخر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باراميتر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الدالة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5AA8FF4E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مينفعش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أكتر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params </w:t>
      </w:r>
      <w:r>
        <w:rPr>
          <w:rFonts w:hint="default" w:ascii="Times New Roman" w:hAnsi="Times New Roman" w:cs="Times New Roman"/>
          <w:cs/>
          <w:lang w:val="en-US" w:bidi="ar-SA"/>
        </w:rPr>
        <w:t>واحد</w:t>
      </w:r>
      <w:r>
        <w:rPr>
          <w:rFonts w:hint="default" w:ascii="Times New Roman" w:hAnsi="Times New Roman" w:cs="Times New Roman"/>
          <w:lang w:val="en-US"/>
        </w:rPr>
        <w:t>.</w:t>
      </w:r>
    </w:p>
    <w:p w14:paraId="30136EC3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بيشتغل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واحد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محدد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مصفوفة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ده</w:t>
      </w:r>
      <w:r>
        <w:rPr>
          <w:rFonts w:hint="default" w:ascii="Times New Roman" w:hAnsi="Times New Roman" w:cs="Times New Roman"/>
          <w:cs w:val="0"/>
          <w:lang w:val="en-US" w:bidi="ar-SA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</w:t>
      </w:r>
      <w:r>
        <w:rPr>
          <w:rFonts w:hint="default" w:ascii="Times New Roman" w:hAnsi="Times New Roman" w:cs="Times New Roman"/>
          <w:lang w:val="en-US"/>
        </w:rPr>
        <w:t>.</w:t>
      </w:r>
    </w:p>
    <w:p w14:paraId="3C4E01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2E9FC1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01006B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  <w:t>Part03 Bonus</w:t>
      </w:r>
    </w:p>
    <w:p w14:paraId="20B798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5555F8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US"/>
        </w:rPr>
        <w:t>Casting Operator: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t xml:space="preserve">  </w:t>
      </w:r>
      <w:r>
        <w:rPr>
          <w:rFonts w:hint="default" w:ascii="Times New Roman" w:hAnsi="Times New Roman" w:cs="Times New Roman"/>
          <w:cs/>
          <w:lang w:val="en-US" w:bidi="ar-SA"/>
        </w:rPr>
        <w:t>تحويل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بيانات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تاني</w:t>
      </w:r>
      <w:r>
        <w:rPr>
          <w:rFonts w:hint="default" w:ascii="Times New Roman" w:hAnsi="Times New Roman" w:cs="Times New Roman"/>
          <w:lang w:val="en-US"/>
        </w:rPr>
        <w:t xml:space="preserve">. </w:t>
      </w:r>
      <w:r>
        <w:rPr>
          <w:rFonts w:hint="default" w:ascii="Times New Roman" w:hAnsi="Times New Roman" w:cs="Times New Roman"/>
          <w:cs/>
          <w:lang w:val="en-US" w:bidi="ar-SA"/>
        </w:rPr>
        <w:t>ممكن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تلقائي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لازم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تقولله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تعمل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التحويل</w:t>
      </w:r>
      <w:r>
        <w:rPr>
          <w:rFonts w:hint="default" w:ascii="Times New Roman" w:hAnsi="Times New Roman" w:cs="Times New Roman"/>
          <w:lang w:val="en-US"/>
        </w:rPr>
        <w:t>.</w:t>
      </w:r>
    </w:p>
    <w:p w14:paraId="60C711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CEF95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US"/>
        </w:rPr>
        <w:t>Upcasting: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تحويل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كائن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فرعي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أب</w:t>
      </w:r>
      <w:r>
        <w:rPr>
          <w:rFonts w:hint="default" w:ascii="Times New Roman" w:hAnsi="Times New Roman" w:cs="Times New Roman"/>
          <w:lang w:val="en-US"/>
        </w:rPr>
        <w:t xml:space="preserve">. </w:t>
      </w:r>
      <w:r>
        <w:rPr>
          <w:rFonts w:hint="default" w:ascii="Times New Roman" w:hAnsi="Times New Roman" w:cs="Times New Roman"/>
          <w:cs/>
          <w:lang w:val="en-US" w:bidi="ar-SA"/>
        </w:rPr>
        <w:t>دايماً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آمن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3EE39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717238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Downcasting: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تحويل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أب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فرعي</w:t>
      </w:r>
      <w:r>
        <w:rPr>
          <w:rFonts w:hint="default" w:ascii="Times New Roman" w:hAnsi="Times New Roman" w:cs="Times New Roman"/>
          <w:lang w:val="en-US"/>
        </w:rPr>
        <w:t xml:space="preserve">. </w:t>
      </w:r>
      <w:r>
        <w:rPr>
          <w:rFonts w:hint="default" w:ascii="Times New Roman" w:hAnsi="Times New Roman" w:cs="Times New Roman"/>
          <w:cs/>
          <w:lang w:val="en-US" w:bidi="ar-SA"/>
        </w:rPr>
        <w:t>ممكن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يغلط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صحيح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EBE07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13EE4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US"/>
        </w:rPr>
        <w:t>Ref Type Passing</w:t>
      </w:r>
      <w:r>
        <w:rPr>
          <w:rFonts w:hint="default" w:ascii="Times New Roman" w:hAnsi="Times New Roman" w:cs="Times New Roman"/>
          <w:lang w:val="en-US"/>
        </w:rPr>
        <w:t>: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تبعت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متغير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بـ</w:t>
      </w:r>
      <w:r>
        <w:rPr>
          <w:rFonts w:hint="default" w:ascii="Times New Roman" w:hAnsi="Times New Roman" w:cs="Times New Roman"/>
          <w:lang w:val="en-US"/>
        </w:rPr>
        <w:t xml:space="preserve"> ref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التغييرات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جوه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الدالة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بتأثر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على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المتغير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الأصلي</w:t>
      </w:r>
      <w:r>
        <w:rPr>
          <w:rFonts w:hint="default" w:ascii="Times New Roman" w:hAnsi="Times New Roman" w:cs="Times New Roman"/>
          <w:lang w:val="en-US"/>
        </w:rPr>
        <w:t>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D82068"/>
    <w:multiLevelType w:val="singleLevel"/>
    <w:tmpl w:val="93D8206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2515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Mohamed .A Moselhi</cp:lastModifiedBy>
  <dcterms:modified xsi:type="dcterms:W3CDTF">2025-08-11T13:55:31Z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